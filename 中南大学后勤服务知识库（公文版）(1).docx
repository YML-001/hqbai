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0DC6A">
      <w:pPr>
        <w:pStyle w:val="3"/>
        <w:spacing w:before="160" w:after="80" w:line="336" w:lineRule="auto"/>
        <w:jc w:val="center"/>
      </w:pPr>
      <w:r>
        <w:rPr>
          <w:rFonts w:hint="eastAsia" w:ascii="Times New Roman" w:hAnsi="Times New Roman" w:eastAsia="方正小标宋简体" w:cs="Times New Roman"/>
          <w:b/>
          <w:color w:val="000000"/>
          <w:sz w:val="44"/>
          <w:lang w:eastAsia="zh-CN"/>
        </w:rPr>
        <w:t>中南大学后勤服务知识库</w:t>
      </w:r>
    </w:p>
    <w:p w14:paraId="6E490050">
      <w:pPr>
        <w:spacing w:before="0" w:after="160" w:line="324" w:lineRule="auto"/>
        <w:jc w:val="center"/>
      </w:pPr>
      <w:r>
        <w:rPr>
          <w:rFonts w:hint="eastAsia" w:ascii="Times New Roman" w:hAnsi="Times New Roman" w:eastAsia="仿宋_GB2312" w:cs="Times New Roman"/>
          <w:color w:val="000000"/>
          <w:sz w:val="28"/>
          <w:lang w:eastAsia="zh-CN"/>
        </w:rPr>
        <w:t>（</w:t>
      </w:r>
      <w:r>
        <w:rPr>
          <w:rFonts w:hint="eastAsia" w:ascii="Times New Roman" w:hAnsi="Times New Roman" w:eastAsia="仿宋_GB2312" w:cs="Times New Roman"/>
          <w:color w:val="000000"/>
          <w:sz w:val="28"/>
        </w:rPr>
        <w:t xml:space="preserve">2026 </w:t>
      </w:r>
      <w:r>
        <w:rPr>
          <w:rFonts w:hint="eastAsia" w:ascii="Times New Roman" w:hAnsi="Times New Roman" w:eastAsia="仿宋_GB2312" w:cs="Times New Roman"/>
          <w:color w:val="000000"/>
          <w:sz w:val="28"/>
          <w:lang w:eastAsia="zh-CN"/>
        </w:rPr>
        <w:t>年版）</w:t>
      </w:r>
    </w:p>
    <w:p w14:paraId="5E5E71FB">
      <w:pPr>
        <w:spacing w:before="160" w:after="80" w:line="324" w:lineRule="auto"/>
        <w:jc w:val="center"/>
      </w:pPr>
      <w:r>
        <w:rPr>
          <w:rFonts w:hint="eastAsia" w:ascii="Times New Roman" w:hAnsi="Times New Roman" w:eastAsia="黑体" w:cs="Times New Roman"/>
          <w:b/>
          <w:color w:val="000000"/>
          <w:sz w:val="32"/>
        </w:rPr>
        <w:t>目　　录</w:t>
      </w:r>
    </w:p>
    <w:p w14:paraId="04FA3D49">
      <w:r>
        <w:fldChar w:fldCharType="begin"/>
      </w:r>
      <w:r>
        <w:instrText xml:space="preserve"> HYPERLINK \l "_Toc_section_1" \h </w:instrText>
      </w:r>
      <w:r>
        <w:fldChar w:fldCharType="separate"/>
      </w:r>
      <w:r>
        <w:rPr>
          <w:rFonts w:hint="eastAsia" w:ascii="Times New Roman" w:hAnsi="Times New Roman" w:eastAsia="仿宋_GB2312" w:cs="Times New Roman"/>
          <w:color w:val="000000"/>
          <w:u w:val="none"/>
        </w:rPr>
        <w:t>编制说明</w:t>
      </w:r>
      <w:r>
        <w:rPr>
          <w:rFonts w:hint="eastAsia" w:ascii="Times New Roman" w:hAnsi="Times New Roman" w:eastAsia="仿宋_GB2312" w:cs="Times New Roman"/>
          <w:color w:val="000000"/>
          <w:u w:val="none"/>
        </w:rPr>
        <w:fldChar w:fldCharType="end"/>
      </w:r>
    </w:p>
    <w:p w14:paraId="39CBD7FC">
      <w:r>
        <w:fldChar w:fldCharType="begin"/>
      </w:r>
      <w:r>
        <w:instrText xml:space="preserve"> HYPERLINK \l "_Toc_section_2" \h </w:instrText>
      </w:r>
      <w:r>
        <w:fldChar w:fldCharType="separate"/>
      </w:r>
      <w:r>
        <w:rPr>
          <w:rFonts w:hint="eastAsia" w:ascii="Times New Roman" w:hAnsi="Times New Roman" w:eastAsia="仿宋_GB2312" w:cs="Times New Roman"/>
          <w:color w:val="000000"/>
          <w:u w:val="none"/>
        </w:rPr>
        <w:t>一、后勤保障部总览</w:t>
      </w:r>
      <w:r>
        <w:rPr>
          <w:rFonts w:hint="eastAsia" w:ascii="Times New Roman" w:hAnsi="Times New Roman" w:eastAsia="仿宋_GB2312" w:cs="Times New Roman"/>
          <w:color w:val="000000"/>
          <w:u w:val="none"/>
        </w:rPr>
        <w:fldChar w:fldCharType="end"/>
      </w:r>
    </w:p>
    <w:p w14:paraId="49DB62E2">
      <w:r>
        <w:fldChar w:fldCharType="begin"/>
      </w:r>
      <w:r>
        <w:instrText xml:space="preserve"> HYPERLINK \l "_Toc_section_3" \h </w:instrText>
      </w:r>
      <w:r>
        <w:fldChar w:fldCharType="separate"/>
      </w:r>
      <w:r>
        <w:rPr>
          <w:rFonts w:hint="eastAsia" w:ascii="Times New Roman" w:hAnsi="Times New Roman" w:eastAsia="仿宋_GB2312" w:cs="Times New Roman"/>
          <w:color w:val="000000"/>
          <w:u w:val="none"/>
        </w:rPr>
        <w:t>二、综合服务大厅与线上服务入口</w:t>
      </w:r>
      <w:r>
        <w:rPr>
          <w:rFonts w:hint="eastAsia" w:ascii="Times New Roman" w:hAnsi="Times New Roman" w:eastAsia="仿宋_GB2312" w:cs="Times New Roman"/>
          <w:color w:val="000000"/>
          <w:u w:val="none"/>
        </w:rPr>
        <w:fldChar w:fldCharType="end"/>
      </w:r>
    </w:p>
    <w:p w14:paraId="3C11CD68">
      <w:r>
        <w:fldChar w:fldCharType="begin"/>
      </w:r>
      <w:r>
        <w:instrText xml:space="preserve"> HYPERLINK \l "_Toc_section_4" \h </w:instrText>
      </w:r>
      <w:r>
        <w:fldChar w:fldCharType="separate"/>
      </w:r>
      <w:r>
        <w:rPr>
          <w:rFonts w:hint="eastAsia" w:ascii="Times New Roman" w:hAnsi="Times New Roman" w:eastAsia="仿宋_GB2312" w:cs="Times New Roman"/>
          <w:color w:val="000000"/>
          <w:u w:val="none"/>
        </w:rPr>
        <w:t>三、餐饮服务</w:t>
      </w:r>
      <w:r>
        <w:rPr>
          <w:rFonts w:hint="eastAsia" w:ascii="Times New Roman" w:hAnsi="Times New Roman" w:eastAsia="仿宋_GB2312" w:cs="Times New Roman"/>
          <w:color w:val="000000"/>
          <w:u w:val="none"/>
        </w:rPr>
        <w:fldChar w:fldCharType="end"/>
      </w:r>
    </w:p>
    <w:p w14:paraId="38DEC033">
      <w:r>
        <w:fldChar w:fldCharType="begin"/>
      </w:r>
      <w:r>
        <w:instrText xml:space="preserve"> HYPERLINK \l "_Toc_section_5" \h </w:instrText>
      </w:r>
      <w:r>
        <w:fldChar w:fldCharType="separate"/>
      </w:r>
      <w:r>
        <w:rPr>
          <w:rFonts w:hint="eastAsia" w:ascii="Times New Roman" w:hAnsi="Times New Roman" w:eastAsia="仿宋_GB2312" w:cs="Times New Roman"/>
          <w:color w:val="000000"/>
          <w:u w:val="none"/>
        </w:rPr>
        <w:t>四、住宿服务</w:t>
      </w:r>
      <w:r>
        <w:rPr>
          <w:rFonts w:hint="eastAsia" w:ascii="Times New Roman" w:hAnsi="Times New Roman" w:eastAsia="仿宋_GB2312" w:cs="Times New Roman"/>
          <w:color w:val="000000"/>
          <w:u w:val="none"/>
        </w:rPr>
        <w:fldChar w:fldCharType="end"/>
      </w:r>
    </w:p>
    <w:p w14:paraId="086704F9">
      <w:r>
        <w:fldChar w:fldCharType="begin"/>
      </w:r>
      <w:r>
        <w:instrText xml:space="preserve"> HYPERLINK \l "_Toc_section_6" \h </w:instrText>
      </w:r>
      <w:r>
        <w:fldChar w:fldCharType="separate"/>
      </w:r>
      <w:r>
        <w:rPr>
          <w:rFonts w:hint="eastAsia" w:ascii="Times New Roman" w:hAnsi="Times New Roman" w:eastAsia="仿宋_GB2312" w:cs="Times New Roman"/>
          <w:color w:val="000000"/>
          <w:u w:val="none"/>
        </w:rPr>
        <w:t>五、水电与能源服务</w:t>
      </w:r>
      <w:r>
        <w:rPr>
          <w:rFonts w:hint="eastAsia" w:ascii="Times New Roman" w:hAnsi="Times New Roman" w:eastAsia="仿宋_GB2312" w:cs="Times New Roman"/>
          <w:color w:val="000000"/>
          <w:u w:val="none"/>
        </w:rPr>
        <w:fldChar w:fldCharType="end"/>
      </w:r>
    </w:p>
    <w:p w14:paraId="0B7C6DCC">
      <w:r>
        <w:fldChar w:fldCharType="begin"/>
      </w:r>
      <w:r>
        <w:instrText xml:space="preserve"> HYPERLINK \l "_Toc_section_7" \h </w:instrText>
      </w:r>
      <w:r>
        <w:fldChar w:fldCharType="separate"/>
      </w:r>
      <w:r>
        <w:rPr>
          <w:rFonts w:hint="eastAsia" w:ascii="Times New Roman" w:hAnsi="Times New Roman" w:eastAsia="仿宋_GB2312" w:cs="Times New Roman"/>
          <w:color w:val="000000"/>
          <w:u w:val="none"/>
        </w:rPr>
        <w:t>六、维修与修缮服务</w:t>
      </w:r>
      <w:r>
        <w:rPr>
          <w:rFonts w:hint="eastAsia" w:ascii="Times New Roman" w:hAnsi="Times New Roman" w:eastAsia="仿宋_GB2312" w:cs="Times New Roman"/>
          <w:color w:val="000000"/>
          <w:u w:val="none"/>
        </w:rPr>
        <w:fldChar w:fldCharType="end"/>
      </w:r>
      <w:bookmarkStart w:id="30" w:name="_GoBack"/>
      <w:bookmarkEnd w:id="30"/>
    </w:p>
    <w:p w14:paraId="3887357E">
      <w:r>
        <w:fldChar w:fldCharType="begin"/>
      </w:r>
      <w:r>
        <w:instrText xml:space="preserve"> HYPERLINK \l "_Toc_section_8" \h </w:instrText>
      </w:r>
      <w:r>
        <w:fldChar w:fldCharType="separate"/>
      </w:r>
      <w:r>
        <w:rPr>
          <w:rFonts w:hint="eastAsia" w:ascii="Times New Roman" w:hAnsi="Times New Roman" w:eastAsia="仿宋_GB2312" w:cs="Times New Roman"/>
          <w:color w:val="000000"/>
          <w:u w:val="none"/>
        </w:rPr>
        <w:t>七、交通出行服务</w:t>
      </w:r>
      <w:r>
        <w:rPr>
          <w:rFonts w:hint="eastAsia" w:ascii="Times New Roman" w:hAnsi="Times New Roman" w:eastAsia="仿宋_GB2312" w:cs="Times New Roman"/>
          <w:color w:val="000000"/>
          <w:u w:val="none"/>
        </w:rPr>
        <w:fldChar w:fldCharType="end"/>
      </w:r>
    </w:p>
    <w:p w14:paraId="1C9C80B0">
      <w:r>
        <w:fldChar w:fldCharType="begin"/>
      </w:r>
      <w:r>
        <w:instrText xml:space="preserve"> HYPERLINK \l "_Toc_section_9" \h </w:instrText>
      </w:r>
      <w:r>
        <w:fldChar w:fldCharType="separate"/>
      </w:r>
      <w:r>
        <w:rPr>
          <w:rFonts w:hint="eastAsia" w:ascii="Times New Roman" w:hAnsi="Times New Roman" w:eastAsia="仿宋_GB2312" w:cs="Times New Roman"/>
          <w:color w:val="000000"/>
          <w:u w:val="none"/>
        </w:rPr>
        <w:t>八、商贸、场馆与生活服务</w:t>
      </w:r>
      <w:r>
        <w:rPr>
          <w:rFonts w:hint="eastAsia" w:ascii="Times New Roman" w:hAnsi="Times New Roman" w:eastAsia="仿宋_GB2312" w:cs="Times New Roman"/>
          <w:color w:val="000000"/>
          <w:u w:val="none"/>
        </w:rPr>
        <w:fldChar w:fldCharType="end"/>
      </w:r>
    </w:p>
    <w:p w14:paraId="7C20F3D8">
      <w:r>
        <w:fldChar w:fldCharType="begin"/>
      </w:r>
      <w:r>
        <w:instrText xml:space="preserve"> HYPERLINK \l "_Toc_section_10" \h </w:instrText>
      </w:r>
      <w:r>
        <w:fldChar w:fldCharType="separate"/>
      </w:r>
      <w:r>
        <w:rPr>
          <w:rFonts w:hint="eastAsia" w:ascii="Times New Roman" w:hAnsi="Times New Roman" w:eastAsia="仿宋_GB2312" w:cs="Times New Roman"/>
          <w:color w:val="000000"/>
          <w:u w:val="none"/>
        </w:rPr>
        <w:t>九、校园环境与公共物业服务</w:t>
      </w:r>
      <w:r>
        <w:rPr>
          <w:rFonts w:hint="eastAsia" w:ascii="Times New Roman" w:hAnsi="Times New Roman" w:eastAsia="仿宋_GB2312" w:cs="Times New Roman"/>
          <w:color w:val="000000"/>
          <w:u w:val="none"/>
        </w:rPr>
        <w:fldChar w:fldCharType="end"/>
      </w:r>
    </w:p>
    <w:p w14:paraId="2255CC4C">
      <w:r>
        <w:fldChar w:fldCharType="begin"/>
      </w:r>
      <w:r>
        <w:instrText xml:space="preserve"> HYPERLINK \l "_Toc_section_11" \h </w:instrText>
      </w:r>
      <w:r>
        <w:fldChar w:fldCharType="separate"/>
      </w:r>
      <w:r>
        <w:rPr>
          <w:rFonts w:hint="eastAsia" w:ascii="Times New Roman" w:hAnsi="Times New Roman" w:eastAsia="仿宋_GB2312" w:cs="Times New Roman"/>
          <w:color w:val="000000"/>
          <w:u w:val="none"/>
        </w:rPr>
        <w:t>十、服务监督与意见反馈</w:t>
      </w:r>
      <w:r>
        <w:rPr>
          <w:rFonts w:hint="eastAsia" w:ascii="Times New Roman" w:hAnsi="Times New Roman" w:eastAsia="仿宋_GB2312" w:cs="Times New Roman"/>
          <w:color w:val="000000"/>
          <w:u w:val="none"/>
        </w:rPr>
        <w:fldChar w:fldCharType="end"/>
      </w:r>
    </w:p>
    <w:p w14:paraId="15277981">
      <w:pPr>
        <w:rPr>
          <w:rFonts w:hint="eastAsia" w:ascii="Times New Roman" w:hAnsi="Times New Roman" w:eastAsia="仿宋_GB2312" w:cs="Times New Roman"/>
          <w:color w:val="000000"/>
          <w:u w:val="none"/>
        </w:rPr>
      </w:pPr>
      <w:r>
        <w:fldChar w:fldCharType="begin"/>
      </w:r>
      <w:r>
        <w:instrText xml:space="preserve"> HYPERLINK \l "_Toc_section_12" \h </w:instrText>
      </w:r>
      <w:r>
        <w:fldChar w:fldCharType="separate"/>
      </w:r>
      <w:r>
        <w:rPr>
          <w:rFonts w:hint="eastAsia" w:ascii="Times New Roman" w:hAnsi="Times New Roman" w:eastAsia="仿宋_GB2312" w:cs="Times New Roman"/>
          <w:color w:val="000000"/>
          <w:u w:val="none"/>
        </w:rPr>
        <w:t>十一、常用联系方式速查表</w:t>
      </w:r>
      <w:r>
        <w:rPr>
          <w:rFonts w:hint="eastAsia" w:ascii="Times New Roman" w:hAnsi="Times New Roman" w:eastAsia="仿宋_GB2312" w:cs="Times New Roman"/>
          <w:color w:val="000000"/>
          <w:u w:val="none"/>
        </w:rPr>
        <w:fldChar w:fldCharType="end"/>
      </w:r>
    </w:p>
    <w:p w14:paraId="07B2448F">
      <w:pPr>
        <w:spacing w:before="0" w:after="0" w:line="324" w:lineRule="auto"/>
        <w:jc w:val="center"/>
      </w:pPr>
      <w:r>
        <w:rPr>
          <w:rFonts w:hint="eastAsia" w:ascii="Times New Roman" w:hAnsi="Times New Roman" w:eastAsia="仿宋_GB2312" w:cs="Times New Roman"/>
          <w:color w:val="000000"/>
          <w:sz w:val="28"/>
          <w:lang w:eastAsia="zh-CN"/>
        </w:rPr>
        <w:t>编制日期：二〇二六年九月十七日</w:t>
      </w:r>
    </w:p>
    <w:p w14:paraId="4BCAC434">
      <w:pPr>
        <w:spacing w:before="0" w:after="0" w:line="324" w:lineRule="auto"/>
        <w:jc w:val="right"/>
        <w:rPr>
          <w:rFonts w:hint="eastAsia" w:ascii="Times New Roman" w:hAnsi="Times New Roman" w:eastAsia="仿宋_GB2312" w:cs="Times New Roman"/>
          <w:color w:val="000000"/>
          <w:u w:val="none"/>
        </w:rPr>
      </w:pPr>
      <w:r>
        <w:rPr>
          <w:rFonts w:hint="eastAsia" w:ascii="Times New Roman" w:hAnsi="Times New Roman" w:eastAsia="仿宋_GB2312" w:cs="Times New Roman"/>
          <w:color w:val="000000"/>
          <w:sz w:val="28"/>
          <w:lang w:eastAsia="zh-CN"/>
        </w:rPr>
        <w:t>资料版本：</w:t>
      </w:r>
      <w:r>
        <w:rPr>
          <w:rFonts w:hint="eastAsia" w:ascii="Times New Roman" w:hAnsi="Times New Roman" w:eastAsia="仿宋_GB2312" w:cs="Times New Roman"/>
          <w:color w:val="000000"/>
          <w:sz w:val="28"/>
        </w:rPr>
        <w:t>V1.0</w:t>
      </w:r>
    </w:p>
    <w:p w14:paraId="2E4A2A09">
      <w:r>
        <w:fldChar w:fldCharType="begin"/>
      </w:r>
      <w:r>
        <w:instrText xml:space="preserve"> HYPERLINK \l "_Toc_section_13" \h </w:instrText>
      </w:r>
      <w:r>
        <w:fldChar w:fldCharType="separate"/>
      </w:r>
      <w:r>
        <w:rPr>
          <w:rFonts w:hint="eastAsia" w:ascii="Times New Roman" w:hAnsi="Times New Roman" w:eastAsia="仿宋_GB2312" w:cs="Times New Roman"/>
          <w:color w:val="000000"/>
          <w:u w:val="none"/>
        </w:rPr>
        <w:t>附录A　线上平台与公众号清单</w:t>
      </w:r>
      <w:r>
        <w:rPr>
          <w:rFonts w:hint="eastAsia" w:ascii="Times New Roman" w:hAnsi="Times New Roman" w:eastAsia="仿宋_GB2312" w:cs="Times New Roman"/>
          <w:color w:val="000000"/>
          <w:u w:val="none"/>
        </w:rPr>
        <w:fldChar w:fldCharType="end"/>
      </w:r>
    </w:p>
    <w:p w14:paraId="35205318">
      <w:r>
        <w:fldChar w:fldCharType="begin"/>
      </w:r>
      <w:r>
        <w:instrText xml:space="preserve"> HYPERLINK \l "_Toc_section_14" \h </w:instrText>
      </w:r>
      <w:r>
        <w:fldChar w:fldCharType="separate"/>
      </w:r>
      <w:r>
        <w:rPr>
          <w:rFonts w:hint="eastAsia" w:ascii="Times New Roman" w:hAnsi="Times New Roman" w:eastAsia="仿宋_GB2312" w:cs="Times New Roman"/>
          <w:color w:val="000000"/>
          <w:u w:val="none"/>
        </w:rPr>
        <w:t>附录B　服务事项快速定位</w:t>
      </w:r>
      <w:r>
        <w:rPr>
          <w:rFonts w:hint="eastAsia" w:ascii="Times New Roman" w:hAnsi="Times New Roman" w:eastAsia="仿宋_GB2312" w:cs="Times New Roman"/>
          <w:color w:val="000000"/>
          <w:u w:val="none"/>
        </w:rPr>
        <w:fldChar w:fldCharType="end"/>
      </w:r>
    </w:p>
    <w:p w14:paraId="11EE7E12">
      <w:r>
        <w:fldChar w:fldCharType="begin"/>
      </w:r>
      <w:r>
        <w:instrText xml:space="preserve"> HYPERLINK \l "_Toc_section_15" \h </w:instrText>
      </w:r>
      <w:r>
        <w:fldChar w:fldCharType="separate"/>
      </w:r>
      <w:r>
        <w:rPr>
          <w:rFonts w:hint="eastAsia" w:ascii="Times New Roman" w:hAnsi="Times New Roman" w:eastAsia="仿宋_GB2312" w:cs="Times New Roman"/>
          <w:color w:val="000000"/>
          <w:u w:val="none"/>
        </w:rPr>
        <w:t>更新与免责说明</w:t>
      </w:r>
      <w:r>
        <w:rPr>
          <w:rFonts w:hint="eastAsia" w:ascii="Times New Roman" w:hAnsi="Times New Roman" w:eastAsia="仿宋_GB2312" w:cs="Times New Roman"/>
          <w:color w:val="000000"/>
          <w:u w:val="none"/>
        </w:rPr>
        <w:fldChar w:fldCharType="end"/>
      </w:r>
    </w:p>
    <w:p w14:paraId="4DDF1589">
      <w:pPr>
        <w:pStyle w:val="4"/>
        <w:spacing w:line="560" w:lineRule="exact"/>
        <w:ind w:firstLine="0"/>
        <w:jc w:val="left"/>
      </w:pPr>
      <w:bookmarkStart w:id="0" w:name="section-1"/>
      <w:bookmarkEnd w:id="0"/>
      <w:bookmarkStart w:id="1" w:name="_Toc_section_1"/>
      <w:r>
        <w:rPr>
          <w:rFonts w:hint="eastAsia" w:ascii="Times New Roman" w:hAnsi="Times New Roman" w:eastAsia="黑体" w:cs="Times New Roman"/>
          <w:b/>
          <w:color w:val="000000"/>
          <w:sz w:val="32"/>
          <w:lang w:eastAsia="zh-CN"/>
        </w:rPr>
        <w:t>编制说明</w:t>
      </w:r>
      <w:bookmarkEnd w:id="1"/>
    </w:p>
    <w:p w14:paraId="3FE9AF6E">
      <w:pPr>
        <w:spacing w:before="0" w:after="0" w:line="560" w:lineRule="exact"/>
        <w:ind w:firstLine="640"/>
        <w:jc w:val="both"/>
      </w:pPr>
      <w:r>
        <w:rPr>
          <w:rFonts w:hint="eastAsia" w:ascii="Times New Roman" w:hAnsi="Times New Roman" w:eastAsia="仿宋_GB2312" w:cs="Times New Roman"/>
          <w:color w:val="000000"/>
          <w:sz w:val="32"/>
          <w:lang w:eastAsia="zh-CN"/>
        </w:rPr>
        <w:t>本知识库面向中南大学在校学生（含研究生、本科生新生）、教职工、校内二级单位办事人员及来访人员，系统梳理学校后勤保障部提供的各类服务入口、办事流程、时间地点、收费标准与联系方式，力求做到</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一册在手，办事不跑空</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w:t>
      </w:r>
    </w:p>
    <w:p w14:paraId="08B333C5">
      <w:pPr>
        <w:spacing w:before="0" w:after="0" w:line="560" w:lineRule="exact"/>
        <w:ind w:firstLine="640"/>
        <w:jc w:val="both"/>
      </w:pPr>
      <w:r>
        <w:rPr>
          <w:rFonts w:hint="eastAsia" w:ascii="Times New Roman" w:hAnsi="Times New Roman" w:eastAsia="仿宋_GB2312" w:cs="Times New Roman"/>
          <w:color w:val="000000"/>
          <w:sz w:val="32"/>
          <w:lang w:eastAsia="zh-CN"/>
        </w:rPr>
        <w:t>编制依据与信息来源：</w:t>
      </w:r>
    </w:p>
    <w:p w14:paraId="4DF2BD93">
      <w:pPr>
        <w:pStyle w:val="14"/>
        <w:numPr>
          <w:ilvl w:val="0"/>
          <w:numId w:val="7"/>
        </w:numPr>
        <w:spacing w:before="0" w:after="0" w:line="560" w:lineRule="exact"/>
        <w:jc w:val="both"/>
      </w:pPr>
      <w:r>
        <w:rPr>
          <w:rFonts w:hint="eastAsia" w:ascii="Times New Roman" w:hAnsi="Times New Roman" w:eastAsia="仿宋_GB2312" w:cs="Times New Roman"/>
          <w:color w:val="000000"/>
          <w:sz w:val="32"/>
          <w:lang w:eastAsia="zh-CN"/>
        </w:rPr>
        <w:t>中南大学研究生院《</w:t>
      </w:r>
      <w:r>
        <w:rPr>
          <w:rFonts w:hint="eastAsia" w:ascii="Times New Roman" w:hAnsi="Times New Roman" w:eastAsia="仿宋_GB2312" w:cs="Times New Roman"/>
          <w:color w:val="000000"/>
          <w:sz w:val="32"/>
        </w:rPr>
        <w:t xml:space="preserve">2026 </w:t>
      </w:r>
      <w:r>
        <w:rPr>
          <w:rFonts w:hint="eastAsia" w:ascii="Times New Roman" w:hAnsi="Times New Roman" w:eastAsia="仿宋_GB2312" w:cs="Times New Roman"/>
          <w:color w:val="000000"/>
          <w:sz w:val="32"/>
          <w:lang w:eastAsia="zh-CN"/>
        </w:rPr>
        <w:t>年研究生新生入学报到须知》；</w:t>
      </w:r>
    </w:p>
    <w:p w14:paraId="682CE786">
      <w:pPr>
        <w:pStyle w:val="14"/>
        <w:numPr>
          <w:ilvl w:val="0"/>
          <w:numId w:val="7"/>
        </w:numPr>
        <w:spacing w:before="0" w:after="0" w:line="560" w:lineRule="exact"/>
        <w:jc w:val="both"/>
      </w:pPr>
      <w:r>
        <w:rPr>
          <w:rFonts w:hint="eastAsia" w:ascii="Times New Roman" w:hAnsi="Times New Roman" w:eastAsia="仿宋_GB2312" w:cs="Times New Roman"/>
          <w:color w:val="000000"/>
          <w:sz w:val="32"/>
          <w:lang w:eastAsia="zh-CN"/>
        </w:rPr>
        <w:t>中南大学后勤保障部官方网站（</w:t>
      </w:r>
      <w:r>
        <w:rPr>
          <w:rFonts w:hint="eastAsia" w:ascii="Times New Roman" w:hAnsi="Times New Roman" w:eastAsia="仿宋_GB2312" w:cs="Times New Roman"/>
          <w:color w:val="000000"/>
          <w:sz w:val="32"/>
        </w:rPr>
        <w:t>hqbzb.csu.edu.cn</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机构设置</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服务导航</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办事流程</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规章制度</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通知公告</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等栏目；</w:t>
      </w:r>
    </w:p>
    <w:p w14:paraId="7D79C20D">
      <w:pPr>
        <w:pStyle w:val="14"/>
        <w:numPr>
          <w:ilvl w:val="0"/>
          <w:numId w:val="7"/>
        </w:numPr>
        <w:spacing w:before="0" w:after="0" w:line="560" w:lineRule="exact"/>
        <w:jc w:val="both"/>
      </w:pP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中南大学后勤保障部</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微信公众号发布的服务指南与业务通知；</w:t>
      </w:r>
    </w:p>
    <w:p w14:paraId="4D82B8BF">
      <w:pPr>
        <w:pStyle w:val="14"/>
        <w:numPr>
          <w:ilvl w:val="0"/>
          <w:numId w:val="7"/>
        </w:numPr>
        <w:spacing w:before="0" w:after="0" w:line="560" w:lineRule="exact"/>
        <w:jc w:val="both"/>
      </w:pPr>
      <w:r>
        <w:rPr>
          <w:rFonts w:hint="eastAsia" w:ascii="Times New Roman" w:hAnsi="Times New Roman" w:eastAsia="仿宋_GB2312" w:cs="Times New Roman"/>
          <w:color w:val="000000"/>
          <w:sz w:val="32"/>
          <w:lang w:eastAsia="zh-CN"/>
        </w:rPr>
        <w:t>中南大学信息门户、智慧后勤综合服务平台及各服务单位公开公示信息。</w:t>
      </w:r>
    </w:p>
    <w:p w14:paraId="652262E4">
      <w:pPr>
        <w:spacing w:before="0" w:after="0" w:line="560" w:lineRule="exact"/>
        <w:ind w:firstLine="640"/>
        <w:jc w:val="both"/>
      </w:pPr>
      <w:r>
        <w:rPr>
          <w:rFonts w:hint="eastAsia" w:ascii="Times New Roman" w:hAnsi="Times New Roman" w:eastAsia="仿宋_GB2312" w:cs="Times New Roman"/>
          <w:color w:val="000000"/>
          <w:sz w:val="32"/>
          <w:lang w:eastAsia="zh-CN"/>
        </w:rPr>
        <w:t>使用提示：</w:t>
      </w:r>
    </w:p>
    <w:p w14:paraId="406B3D4A">
      <w:pPr>
        <w:pStyle w:val="16"/>
        <w:spacing w:before="0" w:after="0" w:line="560" w:lineRule="exact"/>
        <w:jc w:val="both"/>
      </w:pPr>
      <w:r>
        <w:rPr>
          <w:rFonts w:hint="eastAsia" w:ascii="Times New Roman" w:hAnsi="Times New Roman" w:eastAsia="仿宋_GB2312" w:cs="Times New Roman"/>
          <w:color w:val="000000"/>
          <w:sz w:val="32"/>
          <w:lang w:eastAsia="zh-CN"/>
        </w:rPr>
        <w:t xml:space="preserve">文中电话除特别标注外，区号均为 </w:t>
      </w:r>
      <w:r>
        <w:rPr>
          <w:rFonts w:hint="eastAsia" w:ascii="Times New Roman" w:hAnsi="Times New Roman" w:eastAsia="仿宋_GB2312" w:cs="Times New Roman"/>
          <w:b/>
          <w:color w:val="000000"/>
          <w:sz w:val="32"/>
        </w:rPr>
        <w:t>0731</w:t>
      </w:r>
      <w:r>
        <w:rPr>
          <w:rFonts w:hint="eastAsia" w:ascii="Times New Roman" w:hAnsi="Times New Roman" w:eastAsia="仿宋_GB2312" w:cs="Times New Roman"/>
          <w:color w:val="000000"/>
          <w:sz w:val="32"/>
          <w:lang w:eastAsia="zh-CN"/>
        </w:rPr>
        <w:t>；</w:t>
      </w:r>
    </w:p>
    <w:p w14:paraId="386C4A87">
      <w:pPr>
        <w:pStyle w:val="16"/>
        <w:spacing w:before="0" w:after="0" w:line="560" w:lineRule="exact"/>
        <w:jc w:val="both"/>
      </w:pPr>
      <w:r>
        <w:rPr>
          <w:rFonts w:hint="eastAsia" w:ascii="Times New Roman" w:hAnsi="Times New Roman" w:eastAsia="仿宋_GB2312" w:cs="Times New Roman"/>
          <w:color w:val="000000"/>
          <w:sz w:val="32"/>
          <w:lang w:eastAsia="zh-CN"/>
        </w:rPr>
        <w:t>涉及收费、开放时间的条目属</w:t>
      </w:r>
      <w:r>
        <w:rPr>
          <w:rFonts w:hint="eastAsia" w:ascii="Times New Roman" w:hAnsi="Times New Roman" w:eastAsia="仿宋_GB2312" w:cs="Times New Roman"/>
          <w:b/>
          <w:color w:val="000000"/>
          <w:sz w:val="32"/>
          <w:lang w:eastAsia="zh-CN"/>
        </w:rPr>
        <w:t>参考值</w:t>
      </w:r>
      <w:r>
        <w:rPr>
          <w:rFonts w:hint="eastAsia" w:ascii="Times New Roman" w:hAnsi="Times New Roman" w:eastAsia="仿宋_GB2312" w:cs="Times New Roman"/>
          <w:color w:val="000000"/>
          <w:sz w:val="32"/>
          <w:lang w:eastAsia="zh-CN"/>
        </w:rPr>
        <w:t>，实际以服务现场公示、线上平台显示或后勤保障部最新通知为准；</w:t>
      </w:r>
    </w:p>
    <w:p w14:paraId="0E1E7B8A">
      <w:pPr>
        <w:pStyle w:val="16"/>
        <w:spacing w:before="0" w:after="0" w:line="560" w:lineRule="exact"/>
        <w:jc w:val="both"/>
      </w:pPr>
      <w:r>
        <w:rPr>
          <w:rFonts w:hint="eastAsia" w:ascii="Times New Roman" w:hAnsi="Times New Roman" w:eastAsia="仿宋_GB2312" w:cs="Times New Roman"/>
          <w:color w:val="000000"/>
          <w:sz w:val="32"/>
          <w:lang w:eastAsia="zh-CN"/>
        </w:rPr>
        <w:t>寒暑假、法定节假日期间，食堂、宿舍、收发室、班车等服务时间会另行调整，请以当期的《后勤保障部关于寒（暑）假有关工作安排的通知》为准；</w:t>
      </w:r>
    </w:p>
    <w:p w14:paraId="06F9CE1B">
      <w:pPr>
        <w:pStyle w:val="16"/>
        <w:spacing w:before="0" w:after="0" w:line="560" w:lineRule="exact"/>
        <w:jc w:val="both"/>
      </w:pPr>
      <w:r>
        <w:rPr>
          <w:rFonts w:hint="eastAsia" w:ascii="Times New Roman" w:hAnsi="Times New Roman" w:eastAsia="仿宋_GB2312" w:cs="Times New Roman"/>
          <w:color w:val="000000"/>
          <w:sz w:val="32"/>
          <w:lang w:eastAsia="zh-CN"/>
        </w:rPr>
        <w:t xml:space="preserve">本知识库信息采集截止时间为 </w:t>
      </w:r>
      <w:r>
        <w:rPr>
          <w:rFonts w:hint="eastAsia" w:ascii="Times New Roman" w:hAnsi="Times New Roman" w:eastAsia="仿宋_GB2312" w:cs="Times New Roman"/>
          <w:b/>
          <w:color w:val="000000"/>
          <w:sz w:val="32"/>
          <w:lang w:eastAsia="zh-CN"/>
        </w:rPr>
        <w:t>2026 年 9 月 17 日</w:t>
      </w:r>
      <w:r>
        <w:rPr>
          <w:rFonts w:hint="eastAsia" w:ascii="Times New Roman" w:hAnsi="Times New Roman" w:eastAsia="仿宋_GB2312" w:cs="Times New Roman"/>
          <w:color w:val="000000"/>
          <w:sz w:val="32"/>
          <w:lang w:eastAsia="zh-CN"/>
        </w:rPr>
        <w:t>。</w:t>
      </w:r>
    </w:p>
    <w:p w14:paraId="4CB3738E">
      <w:pPr>
        <w:pStyle w:val="4"/>
        <w:spacing w:line="560" w:lineRule="exact"/>
        <w:ind w:firstLine="0"/>
        <w:jc w:val="left"/>
      </w:pPr>
      <w:bookmarkStart w:id="2" w:name="section-2"/>
      <w:bookmarkEnd w:id="2"/>
      <w:bookmarkStart w:id="3" w:name="_Toc_section_2"/>
      <w:r>
        <w:rPr>
          <w:rFonts w:hint="eastAsia" w:ascii="Times New Roman" w:hAnsi="Times New Roman" w:eastAsia="黑体" w:cs="Times New Roman"/>
          <w:b/>
          <w:color w:val="000000"/>
          <w:sz w:val="32"/>
          <w:lang w:eastAsia="zh-CN"/>
        </w:rPr>
        <w:t>一、后勤保障部总览</w:t>
      </w:r>
      <w:bookmarkEnd w:id="3"/>
    </w:p>
    <w:p w14:paraId="4CD488C7">
      <w:pPr>
        <w:spacing w:before="0" w:after="0" w:line="560" w:lineRule="exact"/>
        <w:ind w:firstLine="640"/>
        <w:jc w:val="both"/>
      </w:pPr>
      <w:r>
        <w:rPr>
          <w:rFonts w:hint="eastAsia" w:ascii="Times New Roman" w:hAnsi="Times New Roman" w:eastAsia="仿宋_GB2312" w:cs="Times New Roman"/>
          <w:color w:val="000000"/>
          <w:sz w:val="32"/>
          <w:lang w:eastAsia="zh-CN"/>
        </w:rPr>
        <w:t>中南大学后勤保障部实行“小机关、多实体”的运行管理模式</w:t>
      </w:r>
      <w:r>
        <w:rPr>
          <w:rFonts w:hint="eastAsia" w:ascii="Times New Roman" w:hAnsi="Times New Roman" w:eastAsia="仿宋_GB2312" w:cs="Times New Roman"/>
          <w:color w:val="000000"/>
          <w:sz w:val="32"/>
          <w:lang w:eastAsia="zh-CN"/>
        </w:rPr>
        <w:t>，并设置四个统一的服务总入口。本章介绍其职能定位、组织架构与总入口，便于按需对接相应服务单位。</w:t>
      </w:r>
    </w:p>
    <w:p w14:paraId="4E2151A3">
      <w:pPr>
        <w:pStyle w:val="5"/>
        <w:spacing w:line="560" w:lineRule="exact"/>
        <w:ind w:firstLine="0"/>
        <w:jc w:val="left"/>
      </w:pPr>
      <w:r>
        <w:rPr>
          <w:rFonts w:hint="eastAsia" w:ascii="Times New Roman" w:hAnsi="Times New Roman" w:eastAsia="楷体" w:cs="Times New Roman"/>
          <w:b/>
          <w:color w:val="000000"/>
          <w:sz w:val="32"/>
          <w:lang w:eastAsia="zh-CN"/>
        </w:rPr>
        <w:t>（一）职能定位</w:t>
      </w:r>
    </w:p>
    <w:p w14:paraId="4C378367">
      <w:pPr>
        <w:spacing w:before="0" w:after="0" w:line="560" w:lineRule="exact"/>
        <w:ind w:firstLine="640"/>
        <w:jc w:val="both"/>
      </w:pPr>
      <w:r>
        <w:rPr>
          <w:rFonts w:hint="eastAsia" w:ascii="Times New Roman" w:hAnsi="Times New Roman" w:eastAsia="仿宋_GB2312" w:cs="Times New Roman"/>
          <w:color w:val="000000"/>
          <w:sz w:val="32"/>
          <w:lang w:eastAsia="zh-CN"/>
        </w:rPr>
        <w:t>中南大学后勤保障部是学校负责后勤服务保障的职能部门，围绕教学、科研和师生生活提供餐饮、住宿、水电能源、维修修缮、交通、商贸、校园环境等保障性服务与经营性服务，目标是</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规范有序、质量优良、成本节约、反应快速</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w:t>
      </w:r>
    </w:p>
    <w:p w14:paraId="61510599">
      <w:pPr>
        <w:pStyle w:val="5"/>
        <w:spacing w:line="560" w:lineRule="exact"/>
        <w:ind w:firstLine="0"/>
        <w:jc w:val="left"/>
      </w:pPr>
      <w:r>
        <w:rPr>
          <w:rFonts w:hint="eastAsia" w:ascii="Times New Roman" w:hAnsi="Times New Roman" w:eastAsia="楷体" w:cs="Times New Roman"/>
          <w:b/>
          <w:color w:val="000000"/>
          <w:sz w:val="32"/>
          <w:lang w:eastAsia="zh-CN"/>
        </w:rPr>
        <w:t>（二）组织架构</w:t>
      </w:r>
    </w:p>
    <w:p w14:paraId="70C240A6">
      <w:pPr>
        <w:spacing w:before="0" w:after="0" w:line="560" w:lineRule="exact"/>
        <w:ind w:firstLine="640"/>
        <w:jc w:val="both"/>
      </w:pPr>
      <w:r>
        <w:rPr>
          <w:rFonts w:hint="eastAsia" w:ascii="Times New Roman" w:hAnsi="Times New Roman" w:eastAsia="仿宋_GB2312" w:cs="Times New Roman"/>
          <w:color w:val="000000"/>
          <w:sz w:val="32"/>
          <w:lang w:eastAsia="zh-CN"/>
        </w:rPr>
        <w:t>后勤保障部下设六个专业服务中心及若干管理办公室，构成</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一个部</w:t>
      </w:r>
      <w:r>
        <w:rPr>
          <w:rFonts w:hint="eastAsia" w:ascii="Times New Roman" w:hAnsi="Times New Roman" w:eastAsia="仿宋_GB2312" w:cs="Times New Roman"/>
          <w:color w:val="000000"/>
          <w:sz w:val="32"/>
        </w:rPr>
        <w:t xml:space="preserve"> + </w:t>
      </w:r>
      <w:r>
        <w:rPr>
          <w:rFonts w:hint="eastAsia" w:ascii="Times New Roman" w:hAnsi="Times New Roman" w:eastAsia="仿宋_GB2312" w:cs="Times New Roman"/>
          <w:color w:val="000000"/>
          <w:sz w:val="32"/>
          <w:lang w:eastAsia="zh-CN"/>
        </w:rPr>
        <w:t>六大中心</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的服务体系：</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1D08A78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8E033EA">
            <w:pPr>
              <w:spacing w:before="30" w:after="30" w:line="240" w:lineRule="auto"/>
              <w:jc w:val="center"/>
            </w:pPr>
            <w:r>
              <w:rPr>
                <w:rFonts w:hint="eastAsia" w:ascii="Times New Roman" w:hAnsi="Times New Roman" w:eastAsia="黑体" w:cs="Times New Roman"/>
                <w:b/>
                <w:color w:val="000000"/>
                <w:sz w:val="24"/>
              </w:rPr>
              <w:t>中心（部门）</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BC20347">
            <w:pPr>
              <w:spacing w:before="30" w:after="30" w:line="240" w:lineRule="auto"/>
              <w:jc w:val="center"/>
            </w:pPr>
            <w:r>
              <w:rPr>
                <w:rFonts w:hint="eastAsia" w:ascii="Times New Roman" w:hAnsi="Times New Roman" w:eastAsia="黑体" w:cs="Times New Roman"/>
                <w:b/>
                <w:color w:val="000000"/>
                <w:sz w:val="24"/>
              </w:rPr>
              <w:t>主要服务领域</w:t>
            </w:r>
          </w:p>
        </w:tc>
      </w:tr>
      <w:tr w14:paraId="469EEDA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C31AE18">
            <w:pPr>
              <w:spacing w:before="30" w:after="30" w:line="240" w:lineRule="auto"/>
              <w:jc w:val="left"/>
            </w:pPr>
            <w:r>
              <w:rPr>
                <w:rFonts w:hint="eastAsia" w:ascii="Times New Roman" w:hAnsi="Times New Roman" w:eastAsia="仿宋_GB2312" w:cs="Times New Roman"/>
                <w:color w:val="000000"/>
                <w:sz w:val="24"/>
              </w:rPr>
              <w:t>饮食服务中心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3E4D2F2">
            <w:pPr>
              <w:spacing w:before="30" w:after="30" w:line="240" w:lineRule="auto"/>
              <w:jc w:val="left"/>
            </w:pPr>
            <w:r>
              <w:rPr>
                <w:rFonts w:hint="eastAsia" w:ascii="Times New Roman" w:hAnsi="Times New Roman" w:eastAsia="仿宋_GB2312" w:cs="Times New Roman"/>
                <w:color w:val="000000"/>
                <w:sz w:val="24"/>
              </w:rPr>
              <w:t>全校各校区学生食堂与教工食堂的统一管理和服务</w:t>
            </w:r>
          </w:p>
        </w:tc>
      </w:tr>
      <w:tr w14:paraId="2EE44572">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60360B4">
            <w:pPr>
              <w:spacing w:before="30" w:after="30" w:line="240" w:lineRule="auto"/>
              <w:jc w:val="left"/>
            </w:pPr>
            <w:r>
              <w:rPr>
                <w:rFonts w:hint="eastAsia" w:ascii="Times New Roman" w:hAnsi="Times New Roman" w:eastAsia="仿宋_GB2312" w:cs="Times New Roman"/>
                <w:color w:val="000000"/>
                <w:sz w:val="24"/>
              </w:rPr>
              <w:t>学生宿舍管理中心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24114FA">
            <w:pPr>
              <w:spacing w:before="30" w:after="30" w:line="240" w:lineRule="auto"/>
              <w:jc w:val="left"/>
            </w:pPr>
            <w:r>
              <w:rPr>
                <w:rFonts w:hint="eastAsia" w:ascii="Times New Roman" w:hAnsi="Times New Roman" w:eastAsia="仿宋_GB2312" w:cs="Times New Roman"/>
                <w:color w:val="000000"/>
                <w:sz w:val="24"/>
              </w:rPr>
              <w:t>学生宿舍值班保洁、床位安排与调整、家具与空调维保、智能门锁维保</w:t>
            </w:r>
          </w:p>
        </w:tc>
      </w:tr>
      <w:tr w14:paraId="497E9E11">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572D19A">
            <w:pPr>
              <w:spacing w:before="30" w:after="30" w:line="240" w:lineRule="auto"/>
              <w:jc w:val="left"/>
            </w:pPr>
            <w:r>
              <w:rPr>
                <w:rFonts w:hint="eastAsia" w:ascii="Times New Roman" w:hAnsi="Times New Roman" w:eastAsia="仿宋_GB2312" w:cs="Times New Roman"/>
                <w:color w:val="000000"/>
                <w:sz w:val="24"/>
              </w:rPr>
              <w:t>能源管理中心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6D09833">
            <w:pPr>
              <w:spacing w:before="30" w:after="30" w:line="240" w:lineRule="auto"/>
              <w:jc w:val="left"/>
            </w:pPr>
            <w:r>
              <w:rPr>
                <w:rFonts w:hint="eastAsia" w:ascii="Times New Roman" w:hAnsi="Times New Roman" w:eastAsia="仿宋_GB2312" w:cs="Times New Roman"/>
                <w:color w:val="000000"/>
                <w:sz w:val="24"/>
              </w:rPr>
              <w:t>水电供应保障、供水供电设施运维、水电计量核算与抄收、节能减排</w:t>
            </w:r>
          </w:p>
        </w:tc>
      </w:tr>
      <w:tr w14:paraId="081EB38C">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9B6BC62">
            <w:pPr>
              <w:spacing w:before="30" w:after="30" w:line="240" w:lineRule="auto"/>
              <w:jc w:val="left"/>
            </w:pPr>
            <w:r>
              <w:rPr>
                <w:rFonts w:hint="eastAsia" w:ascii="Times New Roman" w:hAnsi="Times New Roman" w:eastAsia="仿宋_GB2312" w:cs="Times New Roman"/>
                <w:color w:val="000000"/>
                <w:sz w:val="24"/>
              </w:rPr>
              <w:t>校园管理中心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C1050E2">
            <w:pPr>
              <w:spacing w:before="30" w:after="30" w:line="240" w:lineRule="auto"/>
              <w:jc w:val="left"/>
            </w:pPr>
            <w:r>
              <w:rPr>
                <w:rFonts w:hint="eastAsia" w:ascii="Times New Roman" w:hAnsi="Times New Roman" w:eastAsia="仿宋_GB2312" w:cs="Times New Roman"/>
                <w:color w:val="000000"/>
                <w:sz w:val="24"/>
              </w:rPr>
              <w:t>校园绿化、环境卫生、公共楼栋物业监管、幼儿保教、报刊订阅与收发</w:t>
            </w:r>
          </w:p>
        </w:tc>
      </w:tr>
      <w:tr w14:paraId="11CD811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6A5A5F4">
            <w:pPr>
              <w:spacing w:before="30" w:after="30" w:line="240" w:lineRule="auto"/>
              <w:jc w:val="left"/>
            </w:pPr>
            <w:r>
              <w:rPr>
                <w:rFonts w:hint="eastAsia" w:ascii="Times New Roman" w:hAnsi="Times New Roman" w:eastAsia="仿宋_GB2312" w:cs="Times New Roman"/>
                <w:color w:val="000000"/>
                <w:sz w:val="24"/>
              </w:rPr>
              <w:t>生活服务中心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C00E96F">
            <w:pPr>
              <w:spacing w:before="30" w:after="30" w:line="240" w:lineRule="auto"/>
              <w:jc w:val="left"/>
            </w:pPr>
            <w:r>
              <w:rPr>
                <w:rFonts w:hint="eastAsia" w:ascii="Times New Roman" w:hAnsi="Times New Roman" w:eastAsia="仿宋_GB2312" w:cs="Times New Roman"/>
                <w:color w:val="000000"/>
                <w:sz w:val="24"/>
              </w:rPr>
              <w:t>校内接待餐饮住宿、会议与场馆、汽车运输、浴室开水与洗衣机、门面管理、文创</w:t>
            </w:r>
          </w:p>
        </w:tc>
      </w:tr>
      <w:tr w14:paraId="051000C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C4E32FA">
            <w:pPr>
              <w:spacing w:before="30" w:after="30" w:line="240" w:lineRule="auto"/>
              <w:jc w:val="left"/>
            </w:pPr>
            <w:r>
              <w:rPr>
                <w:rFonts w:hint="eastAsia" w:ascii="Times New Roman" w:hAnsi="Times New Roman" w:eastAsia="仿宋_GB2312" w:cs="Times New Roman"/>
                <w:color w:val="000000"/>
                <w:sz w:val="24"/>
              </w:rPr>
              <w:t>修建服务中心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3982536">
            <w:pPr>
              <w:spacing w:before="30" w:after="30" w:line="240" w:lineRule="auto"/>
              <w:jc w:val="left"/>
            </w:pPr>
            <w:r>
              <w:rPr>
                <w:rFonts w:hint="eastAsia" w:ascii="Times New Roman" w:hAnsi="Times New Roman" w:eastAsia="仿宋_GB2312" w:cs="Times New Roman"/>
                <w:color w:val="000000"/>
                <w:sz w:val="24"/>
              </w:rPr>
              <w:t>房屋与基础设施维修、修缮工程项目实施与管理、零星泥木水电维修</w:t>
            </w:r>
          </w:p>
        </w:tc>
      </w:tr>
      <w:tr w14:paraId="46A263E9">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A34BA01">
            <w:pPr>
              <w:spacing w:before="30" w:after="30" w:line="240" w:lineRule="auto"/>
              <w:jc w:val="left"/>
            </w:pPr>
            <w:r>
              <w:rPr>
                <w:rFonts w:hint="eastAsia" w:ascii="Times New Roman" w:hAnsi="Times New Roman" w:cs="Times New Roman"/>
                <w:color w:val="000000"/>
                <w:sz w:val="24"/>
                <w:lang w:val="en-US" w:eastAsia="zh-CN"/>
              </w:rPr>
              <w:t>人口与健康监测</w:t>
            </w:r>
            <w:r>
              <w:rPr>
                <w:rFonts w:hint="eastAsia" w:ascii="Times New Roman" w:hAnsi="Times New Roman" w:eastAsia="仿宋_GB2312" w:cs="Times New Roman"/>
                <w:color w:val="000000"/>
                <w:sz w:val="24"/>
              </w:rPr>
              <w:t>办公室</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09ECB63">
            <w:pPr>
              <w:spacing w:before="30" w:after="30" w:line="240" w:lineRule="auto"/>
              <w:jc w:val="left"/>
            </w:pPr>
            <w:r>
              <w:rPr>
                <w:rFonts w:hint="eastAsia" w:ascii="Times New Roman" w:hAnsi="Times New Roman" w:cs="Times New Roman"/>
                <w:color w:val="000000"/>
                <w:sz w:val="24"/>
                <w:lang w:val="en-US" w:eastAsia="zh-CN"/>
              </w:rPr>
              <w:t>生育</w:t>
            </w:r>
            <w:r>
              <w:rPr>
                <w:rFonts w:hint="eastAsia" w:ascii="Times New Roman" w:hAnsi="Times New Roman" w:eastAsia="仿宋_GB2312" w:cs="Times New Roman"/>
                <w:color w:val="000000"/>
                <w:sz w:val="24"/>
              </w:rPr>
              <w:t>服务（电话  88876562 ）</w:t>
            </w:r>
          </w:p>
        </w:tc>
      </w:tr>
    </w:tbl>
    <w:p w14:paraId="05E367CC">
      <w:pPr>
        <w:pStyle w:val="5"/>
        <w:spacing w:line="560" w:lineRule="exact"/>
        <w:ind w:firstLine="0"/>
        <w:jc w:val="left"/>
      </w:pPr>
      <w:r>
        <w:rPr>
          <w:rFonts w:hint="eastAsia" w:ascii="Times New Roman" w:hAnsi="Times New Roman" w:eastAsia="楷体" w:cs="Times New Roman"/>
          <w:b/>
          <w:color w:val="000000"/>
          <w:sz w:val="32"/>
          <w:lang w:eastAsia="zh-CN"/>
        </w:rPr>
        <w:t>（三）服务总入口</w:t>
      </w:r>
    </w:p>
    <w:p w14:paraId="11C22C3E">
      <w:pPr>
        <w:spacing w:before="0" w:after="0" w:line="560" w:lineRule="exact"/>
        <w:ind w:firstLine="640"/>
        <w:jc w:val="both"/>
      </w:pPr>
      <w:r>
        <w:rPr>
          <w:rFonts w:hint="eastAsia" w:ascii="Times New Roman" w:hAnsi="Times New Roman" w:eastAsia="仿宋_GB2312" w:cs="Times New Roman"/>
          <w:color w:val="000000"/>
          <w:sz w:val="32"/>
          <w:lang w:eastAsia="zh-CN"/>
        </w:rPr>
        <w:t>无论遇到哪一类后勤问题，都可以先从以下四个总入口之一发起：</w:t>
      </w:r>
    </w:p>
    <w:tbl>
      <w:tblPr>
        <w:tblStyle w:val="32"/>
        <w:tblW w:w="5000" w:type="pct"/>
        <w:tblInd w:w="0" w:type="dxa"/>
        <w:tblLayout w:type="autofit"/>
        <w:tblCellMar>
          <w:top w:w="0" w:type="dxa"/>
          <w:left w:w="108" w:type="dxa"/>
          <w:bottom w:w="0" w:type="dxa"/>
          <w:right w:w="108" w:type="dxa"/>
        </w:tblCellMar>
      </w:tblPr>
      <w:tblGrid>
        <w:gridCol w:w="2988"/>
        <w:gridCol w:w="2988"/>
        <w:gridCol w:w="2989"/>
      </w:tblGrid>
      <w:tr w14:paraId="1567B949">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287B7C97">
            <w:pPr>
              <w:spacing w:before="30" w:after="30" w:line="240" w:lineRule="auto"/>
              <w:jc w:val="center"/>
            </w:pPr>
            <w:r>
              <w:rPr>
                <w:rFonts w:hint="eastAsia" w:ascii="Times New Roman" w:hAnsi="Times New Roman" w:eastAsia="黑体" w:cs="Times New Roman"/>
                <w:b/>
                <w:color w:val="000000"/>
                <w:sz w:val="24"/>
              </w:rPr>
              <w:t>入口</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1943E06">
            <w:pPr>
              <w:spacing w:before="30" w:after="30" w:line="240" w:lineRule="auto"/>
              <w:jc w:val="center"/>
            </w:pPr>
            <w:r>
              <w:rPr>
                <w:rFonts w:hint="eastAsia" w:ascii="Times New Roman" w:hAnsi="Times New Roman" w:eastAsia="黑体" w:cs="Times New Roman"/>
                <w:b/>
                <w:color w:val="000000"/>
                <w:sz w:val="24"/>
              </w:rPr>
              <w:t>地址  /  号码</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B2043B5">
            <w:pPr>
              <w:spacing w:before="30" w:after="30" w:line="240" w:lineRule="auto"/>
              <w:jc w:val="center"/>
            </w:pPr>
            <w:r>
              <w:rPr>
                <w:rFonts w:hint="eastAsia" w:ascii="Times New Roman" w:hAnsi="Times New Roman" w:eastAsia="黑体" w:cs="Times New Roman"/>
                <w:b/>
                <w:color w:val="000000"/>
                <w:sz w:val="24"/>
              </w:rPr>
              <w:t>说明</w:t>
            </w:r>
          </w:p>
        </w:tc>
      </w:tr>
      <w:tr w14:paraId="033C15B2">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15B08BC">
            <w:pPr>
              <w:spacing w:before="30" w:after="30" w:line="240" w:lineRule="auto"/>
              <w:jc w:val="left"/>
            </w:pPr>
            <w:r>
              <w:rPr>
                <w:rFonts w:hint="eastAsia" w:ascii="Times New Roman" w:hAnsi="Times New Roman" w:eastAsia="仿宋_GB2312" w:cs="Times New Roman"/>
                <w:color w:val="000000"/>
                <w:sz w:val="24"/>
              </w:rPr>
              <w:t>后勤服务热线</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5C8B669">
            <w:pPr>
              <w:spacing w:before="30" w:after="30" w:line="240" w:lineRule="auto"/>
              <w:jc w:val="left"/>
            </w:pPr>
            <w:r>
              <w:rPr>
                <w:rFonts w:hint="eastAsia" w:ascii="Times New Roman" w:hAnsi="Times New Roman" w:eastAsia="仿宋_GB2312" w:cs="Times New Roman"/>
                <w:b/>
                <w:color w:val="000000"/>
                <w:sz w:val="24"/>
              </w:rPr>
              <w:t>0731-88836000</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7ACAC9C">
            <w:pPr>
              <w:spacing w:before="30" w:after="30" w:line="240" w:lineRule="auto"/>
              <w:jc w:val="left"/>
            </w:pPr>
            <w:r>
              <w:rPr>
                <w:rFonts w:hint="eastAsia" w:ascii="Times New Roman" w:hAnsi="Times New Roman" w:eastAsia="仿宋_GB2312" w:cs="Times New Roman"/>
                <w:color w:val="000000"/>
                <w:sz w:val="24"/>
              </w:rPr>
              <w:t>24  小时值班，可受理报修、咨询、投诉与建议</w:t>
            </w:r>
          </w:p>
        </w:tc>
      </w:tr>
      <w:tr w14:paraId="7BBDDE1A">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624A2E4">
            <w:pPr>
              <w:spacing w:before="30" w:after="30" w:line="240" w:lineRule="auto"/>
              <w:jc w:val="left"/>
            </w:pPr>
            <w:r>
              <w:rPr>
                <w:rFonts w:hint="eastAsia" w:ascii="Times New Roman" w:hAnsi="Times New Roman" w:eastAsia="仿宋_GB2312" w:cs="Times New Roman"/>
                <w:color w:val="000000"/>
                <w:sz w:val="24"/>
              </w:rPr>
              <w:t>后勤保障部官网</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509A098">
            <w:pPr>
              <w:spacing w:before="30" w:after="30" w:line="240" w:lineRule="auto"/>
              <w:jc w:val="left"/>
            </w:pPr>
            <w:r>
              <w:rPr>
                <w:rFonts w:hint="eastAsia" w:ascii="Times New Roman" w:hAnsi="Times New Roman" w:eastAsia="仿宋_GB2312" w:cs="Times New Roman"/>
                <w:color w:val="000000"/>
                <w:sz w:val="24"/>
              </w:rPr>
              <w:t>https://hqbzb.csu.edu.cn</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392184">
            <w:pPr>
              <w:spacing w:before="30" w:after="30" w:line="240" w:lineRule="auto"/>
              <w:jc w:val="left"/>
            </w:pPr>
            <w:r>
              <w:rPr>
                <w:rFonts w:hint="eastAsia" w:ascii="Times New Roman" w:hAnsi="Times New Roman" w:eastAsia="仿宋_GB2312" w:cs="Times New Roman"/>
                <w:color w:val="000000"/>
                <w:sz w:val="24"/>
              </w:rPr>
              <w:t>服务导航、办事流程、规章制度、通知公告的权威发布渠道</w:t>
            </w:r>
          </w:p>
        </w:tc>
      </w:tr>
      <w:tr w14:paraId="0F8644F4">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9342E3F">
            <w:pPr>
              <w:spacing w:before="30" w:after="30" w:line="240" w:lineRule="auto"/>
              <w:jc w:val="left"/>
            </w:pPr>
            <w:r>
              <w:rPr>
                <w:rFonts w:hint="eastAsia" w:ascii="Times New Roman" w:hAnsi="Times New Roman" w:eastAsia="仿宋_GB2312" w:cs="Times New Roman"/>
                <w:color w:val="000000"/>
                <w:sz w:val="24"/>
              </w:rPr>
              <w:t>微信公众号</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91E5392">
            <w:pPr>
              <w:spacing w:before="30" w:after="30" w:line="240" w:lineRule="auto"/>
              <w:jc w:val="left"/>
            </w:pPr>
            <w:r>
              <w:rPr>
                <w:rFonts w:hint="eastAsia" w:ascii="Times New Roman" w:hAnsi="Times New Roman" w:eastAsia="仿宋_GB2312" w:cs="Times New Roman"/>
                <w:b/>
                <w:color w:val="000000"/>
                <w:sz w:val="24"/>
              </w:rPr>
              <w:t>中南大学后勤保障部</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56D6EAA">
            <w:pPr>
              <w:spacing w:before="30" w:after="30" w:line="240" w:lineRule="auto"/>
              <w:jc w:val="left"/>
            </w:pPr>
            <w:r>
              <w:rPr>
                <w:rFonts w:hint="eastAsia" w:ascii="Times New Roman" w:hAnsi="Times New Roman" w:eastAsia="仿宋_GB2312" w:cs="Times New Roman"/>
                <w:color w:val="000000"/>
                <w:sz w:val="24"/>
              </w:rPr>
              <w:t>底部菜单设 “ 服务中心 ”“ 信息中心 ”“ 用户中心 ” 三大板块，可在线报修、缴费、查询、留言</w:t>
            </w:r>
          </w:p>
        </w:tc>
      </w:tr>
      <w:tr w14:paraId="619654BB">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0108200">
            <w:pPr>
              <w:spacing w:before="30" w:after="30" w:line="240" w:lineRule="auto"/>
              <w:jc w:val="left"/>
            </w:pPr>
            <w:r>
              <w:rPr>
                <w:rFonts w:hint="eastAsia" w:ascii="Times New Roman" w:hAnsi="Times New Roman" w:eastAsia="仿宋_GB2312" w:cs="Times New Roman"/>
                <w:color w:val="000000"/>
                <w:sz w:val="24"/>
              </w:rPr>
              <w:t>智慧后勤综合服务平台</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D92D510">
            <w:pPr>
              <w:spacing w:before="30" w:after="30" w:line="240" w:lineRule="auto"/>
              <w:jc w:val="left"/>
            </w:pPr>
            <w:r>
              <w:rPr>
                <w:rFonts w:hint="eastAsia" w:ascii="Times New Roman" w:hAnsi="Times New Roman" w:eastAsia="仿宋_GB2312" w:cs="Times New Roman"/>
                <w:color w:val="000000"/>
                <w:sz w:val="24"/>
              </w:rPr>
              <w:t>https://zhhq.csu.edu.cn</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88A7C5A">
            <w:pPr>
              <w:spacing w:before="30" w:after="30" w:line="240" w:lineRule="auto"/>
              <w:jc w:val="left"/>
            </w:pPr>
            <w:r>
              <w:rPr>
                <w:rFonts w:hint="eastAsia" w:ascii="Times New Roman" w:hAnsi="Times New Roman" w:eastAsia="仿宋_GB2312" w:cs="Times New Roman"/>
                <w:color w:val="000000"/>
                <w:sz w:val="24"/>
              </w:rPr>
              <w:t>后勤报修、服务监督、水电缴费等功能的线上承载平台</w:t>
            </w:r>
          </w:p>
        </w:tc>
      </w:tr>
    </w:tbl>
    <w:p w14:paraId="6A5B211C">
      <w:pPr>
        <w:spacing w:before="0" w:after="0" w:line="560" w:lineRule="exact"/>
        <w:ind w:firstLine="640"/>
        <w:jc w:val="both"/>
      </w:pPr>
      <w:r>
        <w:rPr>
          <w:rFonts w:hint="eastAsia" w:ascii="Times New Roman" w:hAnsi="Times New Roman" w:eastAsia="仿宋_GB2312" w:cs="Times New Roman"/>
          <w:color w:val="000000"/>
          <w:sz w:val="32"/>
          <w:lang w:eastAsia="zh-CN"/>
        </w:rPr>
        <w:t>补充联系方式：邮箱</w:t>
      </w:r>
      <w:r>
        <w:rPr>
          <w:rFonts w:hint="eastAsia" w:ascii="Times New Roman" w:hAnsi="Times New Roman" w:eastAsia="仿宋_GB2312" w:cs="Times New Roman"/>
          <w:color w:val="000000"/>
          <w:sz w:val="32"/>
        </w:rPr>
        <w:t xml:space="preserve"> hqbzb@csu.edu.cn</w:t>
      </w:r>
      <w:r>
        <w:rPr>
          <w:rFonts w:hint="eastAsia" w:ascii="Times New Roman" w:hAnsi="Times New Roman" w:eastAsia="仿宋_GB2312" w:cs="Times New Roman"/>
          <w:color w:val="000000"/>
          <w:sz w:val="32"/>
          <w:lang w:eastAsia="zh-CN"/>
        </w:rPr>
        <w:t>；学校信息门户</w:t>
      </w:r>
      <w:r>
        <w:rPr>
          <w:rFonts w:hint="eastAsia" w:ascii="Times New Roman" w:hAnsi="Times New Roman" w:eastAsia="仿宋_GB2312" w:cs="Times New Roman"/>
          <w:color w:val="000000"/>
          <w:sz w:val="32"/>
        </w:rPr>
        <w:t xml:space="preserve"> http://my.csu.edu.cn</w:t>
      </w:r>
      <w:r>
        <w:rPr>
          <w:rFonts w:hint="eastAsia" w:ascii="Times New Roman" w:hAnsi="Times New Roman" w:eastAsia="仿宋_GB2312" w:cs="Times New Roman"/>
          <w:color w:val="000000"/>
          <w:sz w:val="32"/>
          <w:lang w:eastAsia="zh-CN"/>
        </w:rPr>
        <w:t>（单点登录后可进入</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新生自助服务</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财务平台</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等）。</w:t>
      </w:r>
    </w:p>
    <w:p w14:paraId="524BC4ED">
      <w:pPr>
        <w:pStyle w:val="4"/>
        <w:spacing w:line="560" w:lineRule="exact"/>
        <w:ind w:firstLine="0"/>
        <w:jc w:val="left"/>
      </w:pPr>
      <w:bookmarkStart w:id="4" w:name="section-3"/>
      <w:bookmarkEnd w:id="4"/>
      <w:bookmarkStart w:id="5" w:name="_Toc_section_3"/>
      <w:r>
        <w:rPr>
          <w:rFonts w:hint="eastAsia" w:ascii="Times New Roman" w:hAnsi="Times New Roman" w:eastAsia="黑体" w:cs="Times New Roman"/>
          <w:b/>
          <w:color w:val="000000"/>
          <w:sz w:val="32"/>
          <w:lang w:eastAsia="zh-CN"/>
        </w:rPr>
        <w:t>二、综合服务大厅与线上服务入口</w:t>
      </w:r>
      <w:bookmarkEnd w:id="5"/>
    </w:p>
    <w:p w14:paraId="285ED9E8">
      <w:pPr>
        <w:spacing w:before="0" w:after="0" w:line="560" w:lineRule="exact"/>
        <w:ind w:firstLine="640"/>
        <w:jc w:val="both"/>
      </w:pPr>
      <w:r>
        <w:rPr>
          <w:rFonts w:hint="eastAsia" w:ascii="Times New Roman" w:hAnsi="Times New Roman" w:eastAsia="仿宋_GB2312" w:cs="Times New Roman"/>
          <w:color w:val="000000"/>
          <w:sz w:val="32"/>
          <w:lang w:eastAsia="zh-CN"/>
        </w:rPr>
        <w:t>后勤保障部将高频服务事项集中到线上办理，并以综合服务大厅作为线下兜底受理窗口。本章汇总八个线上服务入口、微信公众号菜单结构与综合服务大厅办公信息。</w:t>
      </w:r>
    </w:p>
    <w:p w14:paraId="5B40CFD3">
      <w:pPr>
        <w:pStyle w:val="5"/>
        <w:spacing w:line="560" w:lineRule="exact"/>
        <w:ind w:firstLine="0"/>
        <w:jc w:val="left"/>
      </w:pPr>
      <w:r>
        <w:rPr>
          <w:rFonts w:hint="eastAsia" w:ascii="Times New Roman" w:hAnsi="Times New Roman" w:eastAsia="楷体" w:cs="Times New Roman"/>
          <w:b/>
          <w:color w:val="000000"/>
          <w:sz w:val="32"/>
          <w:lang w:eastAsia="zh-CN"/>
        </w:rPr>
        <w:t>（一）八大线上服务入口</w:t>
      </w:r>
    </w:p>
    <w:p w14:paraId="24E8D05E">
      <w:pPr>
        <w:spacing w:before="0" w:after="0" w:line="560" w:lineRule="exact"/>
        <w:ind w:firstLine="640"/>
        <w:jc w:val="both"/>
      </w:pPr>
      <w:r>
        <w:rPr>
          <w:rFonts w:hint="eastAsia" w:ascii="Times New Roman" w:hAnsi="Times New Roman" w:eastAsia="仿宋_GB2312" w:cs="Times New Roman"/>
          <w:color w:val="000000"/>
          <w:sz w:val="32"/>
          <w:lang w:eastAsia="zh-CN"/>
        </w:rPr>
        <w:t>后勤保障部</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服务导航</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集中提供了八项常用在线服务，链接如下：</w:t>
      </w:r>
    </w:p>
    <w:tbl>
      <w:tblPr>
        <w:tblStyle w:val="32"/>
        <w:tblW w:w="5000" w:type="pct"/>
        <w:tblInd w:w="0" w:type="dxa"/>
        <w:tblLayout w:type="autofit"/>
        <w:tblCellMar>
          <w:top w:w="0" w:type="dxa"/>
          <w:left w:w="108" w:type="dxa"/>
          <w:bottom w:w="0" w:type="dxa"/>
          <w:right w:w="108" w:type="dxa"/>
        </w:tblCellMar>
      </w:tblPr>
      <w:tblGrid>
        <w:gridCol w:w="1969"/>
        <w:gridCol w:w="4940"/>
        <w:gridCol w:w="2056"/>
      </w:tblGrid>
      <w:tr w14:paraId="4B256A2B">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BFC22E5">
            <w:pPr>
              <w:spacing w:before="30" w:after="30" w:line="240" w:lineRule="auto"/>
              <w:jc w:val="center"/>
            </w:pPr>
            <w:r>
              <w:rPr>
                <w:rFonts w:hint="eastAsia" w:ascii="Times New Roman" w:hAnsi="Times New Roman" w:eastAsia="黑体" w:cs="Times New Roman"/>
                <w:b/>
                <w:color w:val="000000"/>
                <w:sz w:val="24"/>
              </w:rPr>
              <w:t>服务名称</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62DC7EC">
            <w:pPr>
              <w:spacing w:before="30" w:after="30" w:line="240" w:lineRule="auto"/>
              <w:jc w:val="center"/>
            </w:pPr>
            <w:r>
              <w:rPr>
                <w:rFonts w:hint="eastAsia" w:ascii="Times New Roman" w:hAnsi="Times New Roman" w:eastAsia="黑体" w:cs="Times New Roman"/>
                <w:b/>
                <w:color w:val="000000"/>
                <w:sz w:val="24"/>
              </w:rPr>
              <w:t>访问地址</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3FA3432">
            <w:pPr>
              <w:spacing w:before="30" w:after="30" w:line="240" w:lineRule="auto"/>
              <w:jc w:val="center"/>
            </w:pPr>
            <w:r>
              <w:rPr>
                <w:rFonts w:hint="eastAsia" w:ascii="Times New Roman" w:hAnsi="Times New Roman" w:eastAsia="黑体" w:cs="Times New Roman"/>
                <w:b/>
                <w:color w:val="000000"/>
                <w:sz w:val="24"/>
              </w:rPr>
              <w:t>受理范围</w:t>
            </w:r>
          </w:p>
        </w:tc>
      </w:tr>
      <w:tr w14:paraId="4EAB4E78">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9E01C27">
            <w:pPr>
              <w:spacing w:before="30" w:after="30" w:line="240" w:lineRule="auto"/>
              <w:jc w:val="left"/>
            </w:pPr>
            <w:r>
              <w:rPr>
                <w:rFonts w:hint="eastAsia" w:ascii="Times New Roman" w:hAnsi="Times New Roman" w:eastAsia="仿宋_GB2312" w:cs="Times New Roman"/>
                <w:color w:val="000000"/>
                <w:sz w:val="24"/>
              </w:rPr>
              <w:t>网络报修</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D9FBF1C">
            <w:pPr>
              <w:spacing w:before="30" w:after="30" w:line="240" w:lineRule="auto"/>
              <w:jc w:val="left"/>
            </w:pPr>
            <w:r>
              <w:rPr>
                <w:rFonts w:hint="eastAsia" w:ascii="Times New Roman" w:hAnsi="Times New Roman" w:eastAsia="仿宋_GB2312" w:cs="Times New Roman"/>
                <w:color w:val="000000"/>
                <w:sz w:val="24"/>
              </w:rPr>
              <w:t>http://zhhq.csu.edu.cn/stu/repairHome.html</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CDA24E1">
            <w:pPr>
              <w:spacing w:before="30" w:after="30" w:line="240" w:lineRule="auto"/>
              <w:jc w:val="left"/>
            </w:pPr>
            <w:r>
              <w:rPr>
                <w:rFonts w:hint="eastAsia" w:ascii="Times New Roman" w:hAnsi="Times New Roman" w:eastAsia="仿宋_GB2312" w:cs="Times New Roman"/>
                <w:color w:val="000000"/>
                <w:sz w:val="24"/>
              </w:rPr>
              <w:t>师生日常零星维修事项</w:t>
            </w:r>
          </w:p>
        </w:tc>
      </w:tr>
      <w:tr w14:paraId="2DAE7960">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D41761">
            <w:pPr>
              <w:spacing w:before="30" w:after="30" w:line="240" w:lineRule="auto"/>
              <w:jc w:val="left"/>
            </w:pPr>
            <w:r>
              <w:rPr>
                <w:rFonts w:hint="eastAsia" w:ascii="Times New Roman" w:hAnsi="Times New Roman" w:eastAsia="仿宋_GB2312" w:cs="Times New Roman"/>
                <w:color w:val="000000"/>
                <w:sz w:val="24"/>
              </w:rPr>
              <w:t>服务监督</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F03DD9A">
            <w:pPr>
              <w:spacing w:before="30" w:after="30" w:line="240" w:lineRule="auto"/>
              <w:jc w:val="left"/>
            </w:pPr>
            <w:r>
              <w:rPr>
                <w:rFonts w:hint="eastAsia" w:ascii="Times New Roman" w:hAnsi="Times New Roman" w:eastAsia="仿宋_GB2312" w:cs="Times New Roman"/>
                <w:color w:val="000000"/>
                <w:sz w:val="24"/>
              </w:rPr>
              <w:t>http://zhhq.csu.edu.cn/stu/serviceSupGuide.html</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711BC65">
            <w:pPr>
              <w:spacing w:before="30" w:after="30" w:line="240" w:lineRule="auto"/>
              <w:jc w:val="left"/>
            </w:pPr>
            <w:r>
              <w:rPr>
                <w:rFonts w:hint="eastAsia" w:ascii="Times New Roman" w:hAnsi="Times New Roman" w:eastAsia="仿宋_GB2312" w:cs="Times New Roman"/>
                <w:color w:val="000000"/>
                <w:sz w:val="24"/>
              </w:rPr>
              <w:t>后勤服务咨询、建议、意见与投诉</w:t>
            </w:r>
          </w:p>
        </w:tc>
      </w:tr>
      <w:tr w14:paraId="1110D39A">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21A5C5D">
            <w:pPr>
              <w:spacing w:before="30" w:after="30" w:line="240" w:lineRule="auto"/>
              <w:jc w:val="left"/>
            </w:pPr>
            <w:r>
              <w:rPr>
                <w:rFonts w:hint="eastAsia" w:ascii="Times New Roman" w:hAnsi="Times New Roman" w:eastAsia="仿宋_GB2312" w:cs="Times New Roman"/>
                <w:color w:val="000000"/>
                <w:sz w:val="24"/>
              </w:rPr>
              <w:t>游泳馆预定</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04D5BC6">
            <w:pPr>
              <w:spacing w:before="30" w:after="30" w:line="240" w:lineRule="auto"/>
              <w:jc w:val="left"/>
            </w:pPr>
            <w:r>
              <w:rPr>
                <w:rFonts w:hint="eastAsia" w:ascii="Times New Roman" w:hAnsi="Times New Roman" w:eastAsia="仿宋_GB2312" w:cs="Times New Roman"/>
                <w:color w:val="000000"/>
                <w:sz w:val="24"/>
              </w:rPr>
              <w:t>官网 “ 游泳馆预定 ” 栏目  /  公众号 “ 服务中心 — 游泳馆预定 ”</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6C66AB2">
            <w:pPr>
              <w:spacing w:before="30" w:after="30" w:line="240" w:lineRule="auto"/>
              <w:jc w:val="left"/>
            </w:pPr>
            <w:r>
              <w:rPr>
                <w:rFonts w:hint="eastAsia" w:ascii="Times New Roman" w:hAnsi="Times New Roman" w:eastAsia="仿宋_GB2312" w:cs="Times New Roman"/>
                <w:color w:val="000000"/>
                <w:sz w:val="24"/>
              </w:rPr>
              <w:t>潇湘校区游泳馆场次预约</w:t>
            </w:r>
          </w:p>
        </w:tc>
      </w:tr>
      <w:tr w14:paraId="3007BBE9">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7C6C0D1">
            <w:pPr>
              <w:spacing w:before="30" w:after="30" w:line="240" w:lineRule="auto"/>
              <w:jc w:val="left"/>
            </w:pPr>
            <w:r>
              <w:rPr>
                <w:rFonts w:hint="eastAsia" w:ascii="Times New Roman" w:hAnsi="Times New Roman" w:eastAsia="仿宋_GB2312" w:cs="Times New Roman"/>
                <w:color w:val="000000"/>
                <w:sz w:val="24"/>
              </w:rPr>
              <w:t>水电费服务</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D75780A">
            <w:pPr>
              <w:spacing w:before="30" w:after="30" w:line="240" w:lineRule="auto"/>
              <w:jc w:val="left"/>
            </w:pPr>
            <w:r>
              <w:rPr>
                <w:rFonts w:hint="eastAsia" w:ascii="Times New Roman" w:hAnsi="Times New Roman" w:eastAsia="仿宋_GB2312" w:cs="Times New Roman"/>
                <w:color w:val="000000"/>
                <w:sz w:val="24"/>
              </w:rPr>
              <w:t>https://hqbzb.csu.edu.cn/info/1026/1948.htm</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389DA25">
            <w:pPr>
              <w:spacing w:before="30" w:after="30" w:line="240" w:lineRule="auto"/>
              <w:jc w:val="left"/>
            </w:pPr>
            <w:r>
              <w:rPr>
                <w:rFonts w:hint="eastAsia" w:ascii="Times New Roman" w:hAnsi="Times New Roman" w:eastAsia="仿宋_GB2312" w:cs="Times New Roman"/>
                <w:color w:val="000000"/>
                <w:sz w:val="24"/>
              </w:rPr>
              <w:t>各校区售水售电窗口信息</w:t>
            </w:r>
          </w:p>
        </w:tc>
      </w:tr>
      <w:tr w14:paraId="7176FD26">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6E5EA4D">
            <w:pPr>
              <w:spacing w:before="30" w:after="30" w:line="240" w:lineRule="auto"/>
              <w:jc w:val="left"/>
            </w:pPr>
            <w:r>
              <w:rPr>
                <w:rFonts w:hint="eastAsia" w:ascii="Times New Roman" w:hAnsi="Times New Roman" w:eastAsia="仿宋_GB2312" w:cs="Times New Roman"/>
                <w:color w:val="000000"/>
                <w:sz w:val="24"/>
              </w:rPr>
              <w:t>班车查询</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3FFC161">
            <w:pPr>
              <w:spacing w:before="30" w:after="30" w:line="240" w:lineRule="auto"/>
              <w:jc w:val="left"/>
            </w:pPr>
            <w:r>
              <w:rPr>
                <w:rFonts w:hint="eastAsia" w:ascii="Times New Roman" w:hAnsi="Times New Roman" w:eastAsia="仿宋_GB2312" w:cs="Times New Roman"/>
                <w:color w:val="000000"/>
                <w:sz w:val="24"/>
              </w:rPr>
              <w:t>https://wxxy.csu.edu.cn/site/shuttleBus/index?bus_id=2</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93B2C03">
            <w:pPr>
              <w:spacing w:before="30" w:after="30" w:line="240" w:lineRule="auto"/>
              <w:jc w:val="left"/>
            </w:pPr>
            <w:r>
              <w:rPr>
                <w:rFonts w:hint="eastAsia" w:ascii="Times New Roman" w:hAnsi="Times New Roman" w:eastAsia="仿宋_GB2312" w:cs="Times New Roman"/>
                <w:color w:val="000000"/>
                <w:sz w:val="24"/>
              </w:rPr>
              <w:t>教职工班车时刻与线路</w:t>
            </w:r>
          </w:p>
        </w:tc>
      </w:tr>
      <w:tr w14:paraId="37C9E9E1">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A0D1841">
            <w:pPr>
              <w:spacing w:before="30" w:after="30" w:line="240" w:lineRule="auto"/>
              <w:jc w:val="left"/>
            </w:pPr>
            <w:r>
              <w:rPr>
                <w:rFonts w:hint="eastAsia" w:ascii="Times New Roman" w:hAnsi="Times New Roman" w:eastAsia="仿宋_GB2312" w:cs="Times New Roman"/>
                <w:color w:val="000000"/>
                <w:sz w:val="24"/>
              </w:rPr>
              <w:t>校园宾馆服务</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CB2717A">
            <w:pPr>
              <w:spacing w:before="30" w:after="30" w:line="240" w:lineRule="auto"/>
              <w:jc w:val="left"/>
            </w:pPr>
            <w:r>
              <w:rPr>
                <w:rFonts w:hint="eastAsia" w:ascii="Times New Roman" w:hAnsi="Times New Roman" w:eastAsia="仿宋_GB2312" w:cs="Times New Roman"/>
                <w:color w:val="000000"/>
                <w:sz w:val="24"/>
              </w:rPr>
              <w:t>官网 “ 校园宾馆服务 ” 栏目</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B490EE5">
            <w:pPr>
              <w:spacing w:before="30" w:after="30" w:line="240" w:lineRule="auto"/>
              <w:jc w:val="left"/>
            </w:pPr>
            <w:r>
              <w:rPr>
                <w:rFonts w:hint="eastAsia" w:ascii="Times New Roman" w:hAnsi="Times New Roman" w:eastAsia="仿宋_GB2312" w:cs="Times New Roman"/>
                <w:color w:val="000000"/>
                <w:sz w:val="24"/>
              </w:rPr>
              <w:t>学术交流中心住宿预订</w:t>
            </w:r>
          </w:p>
        </w:tc>
      </w:tr>
      <w:tr w14:paraId="78695884">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288A128">
            <w:pPr>
              <w:spacing w:before="30" w:after="30" w:line="240" w:lineRule="auto"/>
              <w:jc w:val="left"/>
            </w:pPr>
            <w:r>
              <w:rPr>
                <w:rFonts w:hint="eastAsia" w:ascii="Times New Roman" w:hAnsi="Times New Roman" w:eastAsia="仿宋_GB2312" w:cs="Times New Roman"/>
                <w:color w:val="000000"/>
                <w:sz w:val="24"/>
              </w:rPr>
              <w:t>报刊订阅</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0FD6083">
            <w:pPr>
              <w:spacing w:before="30" w:after="30" w:line="240" w:lineRule="auto"/>
              <w:jc w:val="left"/>
            </w:pPr>
            <w:r>
              <w:rPr>
                <w:rFonts w:hint="eastAsia" w:ascii="Times New Roman" w:hAnsi="Times New Roman" w:eastAsia="仿宋_GB2312" w:cs="Times New Roman"/>
                <w:color w:val="000000"/>
                <w:sz w:val="24"/>
              </w:rPr>
              <w:t>https://hqbzb.csu.edu.cn/info/1026/1945.htm</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C1CC5E4">
            <w:pPr>
              <w:spacing w:before="30" w:after="30" w:line="240" w:lineRule="auto"/>
              <w:jc w:val="left"/>
            </w:pPr>
            <w:r>
              <w:rPr>
                <w:rFonts w:hint="eastAsia" w:ascii="Times New Roman" w:hAnsi="Times New Roman" w:eastAsia="仿宋_GB2312" w:cs="Times New Roman"/>
                <w:color w:val="000000"/>
                <w:sz w:val="24"/>
              </w:rPr>
              <w:t>报刊杂志征订</w:t>
            </w:r>
          </w:p>
        </w:tc>
      </w:tr>
      <w:tr w14:paraId="1B30EAA8">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F06E381">
            <w:pPr>
              <w:spacing w:before="30" w:after="30" w:line="240" w:lineRule="auto"/>
              <w:jc w:val="left"/>
            </w:pPr>
            <w:r>
              <w:rPr>
                <w:rFonts w:hint="eastAsia" w:ascii="Times New Roman" w:hAnsi="Times New Roman" w:eastAsia="仿宋_GB2312" w:cs="Times New Roman"/>
                <w:color w:val="000000"/>
                <w:sz w:val="24"/>
              </w:rPr>
              <w:t>失物招领</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9785DF2">
            <w:pPr>
              <w:spacing w:before="30" w:after="30" w:line="240" w:lineRule="auto"/>
              <w:jc w:val="left"/>
            </w:pPr>
            <w:r>
              <w:rPr>
                <w:rFonts w:hint="eastAsia" w:ascii="Times New Roman" w:hAnsi="Times New Roman" w:eastAsia="仿宋_GB2312" w:cs="Times New Roman"/>
                <w:color w:val="000000"/>
                <w:sz w:val="24"/>
              </w:rPr>
              <w:t>https://wxxy.csu.edu.cn/site/lostAndFound/index?tab=1</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441B0B">
            <w:pPr>
              <w:spacing w:before="30" w:after="30" w:line="240" w:lineRule="auto"/>
              <w:jc w:val="left"/>
            </w:pPr>
            <w:r>
              <w:rPr>
                <w:rFonts w:hint="eastAsia" w:ascii="Times New Roman" w:hAnsi="Times New Roman" w:eastAsia="仿宋_GB2312" w:cs="Times New Roman"/>
                <w:color w:val="000000"/>
                <w:sz w:val="24"/>
              </w:rPr>
              <w:t>失物发布与认领</w:t>
            </w:r>
          </w:p>
        </w:tc>
      </w:tr>
    </w:tbl>
    <w:p w14:paraId="12F9953B">
      <w:pPr>
        <w:pStyle w:val="5"/>
        <w:spacing w:line="560" w:lineRule="exact"/>
        <w:ind w:firstLine="0"/>
        <w:jc w:val="left"/>
      </w:pPr>
      <w:r>
        <w:rPr>
          <w:rFonts w:hint="eastAsia" w:ascii="Times New Roman" w:hAnsi="Times New Roman" w:eastAsia="楷体" w:cs="Times New Roman"/>
          <w:b/>
          <w:color w:val="000000"/>
          <w:sz w:val="32"/>
          <w:lang w:eastAsia="zh-CN"/>
        </w:rPr>
        <w:t>（二）微信公众号菜单结构</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718A13E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022DE506">
            <w:pPr>
              <w:spacing w:before="30" w:after="30" w:line="240" w:lineRule="auto"/>
              <w:jc w:val="center"/>
            </w:pPr>
            <w:r>
              <w:rPr>
                <w:rFonts w:hint="eastAsia" w:ascii="Times New Roman" w:hAnsi="Times New Roman" w:eastAsia="黑体" w:cs="Times New Roman"/>
                <w:b/>
                <w:color w:val="000000"/>
                <w:sz w:val="24"/>
              </w:rPr>
              <w:t>板块</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CE287F8">
            <w:pPr>
              <w:spacing w:before="30" w:after="30" w:line="240" w:lineRule="auto"/>
              <w:jc w:val="center"/>
            </w:pPr>
            <w:r>
              <w:rPr>
                <w:rFonts w:hint="eastAsia" w:ascii="Times New Roman" w:hAnsi="Times New Roman" w:eastAsia="黑体" w:cs="Times New Roman"/>
                <w:b/>
                <w:color w:val="000000"/>
                <w:sz w:val="24"/>
              </w:rPr>
              <w:t>子菜单</w:t>
            </w:r>
          </w:p>
        </w:tc>
      </w:tr>
      <w:tr w14:paraId="1B253BE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B0EE9C6">
            <w:pPr>
              <w:spacing w:before="30" w:after="30" w:line="240" w:lineRule="auto"/>
              <w:jc w:val="left"/>
            </w:pPr>
            <w:r>
              <w:rPr>
                <w:rFonts w:hint="eastAsia" w:ascii="Times New Roman" w:hAnsi="Times New Roman" w:eastAsia="仿宋_GB2312" w:cs="Times New Roman"/>
                <w:color w:val="000000"/>
                <w:sz w:val="24"/>
              </w:rPr>
              <w:t>服务中心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0BA5C4D">
            <w:pPr>
              <w:spacing w:before="30" w:after="30" w:line="240" w:lineRule="auto"/>
              <w:jc w:val="left"/>
            </w:pPr>
            <w:r>
              <w:rPr>
                <w:rFonts w:hint="eastAsia" w:ascii="Times New Roman" w:hAnsi="Times New Roman" w:eastAsia="仿宋_GB2312" w:cs="Times New Roman"/>
                <w:color w:val="000000"/>
                <w:sz w:val="24"/>
              </w:rPr>
              <w:t>后勤报修、水电费服务、服务监督、校园公告、班车查询、游泳馆预定、报刊订阅、宾馆预订</w:t>
            </w:r>
          </w:p>
        </w:tc>
      </w:tr>
      <w:tr w14:paraId="32310FD0">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766DCD4">
            <w:pPr>
              <w:spacing w:before="30" w:after="30" w:line="240" w:lineRule="auto"/>
              <w:jc w:val="left"/>
            </w:pPr>
            <w:r>
              <w:rPr>
                <w:rFonts w:hint="eastAsia" w:ascii="Times New Roman" w:hAnsi="Times New Roman" w:eastAsia="仿宋_GB2312" w:cs="Times New Roman"/>
                <w:color w:val="000000"/>
                <w:sz w:val="24"/>
              </w:rPr>
              <w:t>信息中心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BE85303">
            <w:pPr>
              <w:spacing w:before="30" w:after="30" w:line="240" w:lineRule="auto"/>
              <w:jc w:val="left"/>
            </w:pPr>
            <w:r>
              <w:rPr>
                <w:rFonts w:hint="eastAsia" w:ascii="Times New Roman" w:hAnsi="Times New Roman" w:eastAsia="仿宋_GB2312" w:cs="Times New Roman"/>
                <w:color w:val="000000"/>
                <w:sz w:val="24"/>
              </w:rPr>
              <w:t>后勤通知与新闻、服务指南（可查询后勤所属各部门的服务内容）</w:t>
            </w:r>
          </w:p>
        </w:tc>
      </w:tr>
      <w:tr w14:paraId="50F33C9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8AB881C">
            <w:pPr>
              <w:spacing w:before="30" w:after="30" w:line="240" w:lineRule="auto"/>
              <w:jc w:val="left"/>
            </w:pPr>
            <w:r>
              <w:rPr>
                <w:rFonts w:hint="eastAsia" w:ascii="Times New Roman" w:hAnsi="Times New Roman" w:eastAsia="仿宋_GB2312" w:cs="Times New Roman"/>
                <w:color w:val="000000"/>
                <w:sz w:val="24"/>
              </w:rPr>
              <w:t>用户中心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A9A5DBF">
            <w:pPr>
              <w:spacing w:before="30" w:after="30" w:line="240" w:lineRule="auto"/>
              <w:jc w:val="left"/>
            </w:pPr>
            <w:r>
              <w:rPr>
                <w:rFonts w:hint="eastAsia" w:ascii="Times New Roman" w:hAnsi="Times New Roman" w:eastAsia="仿宋_GB2312" w:cs="Times New Roman"/>
                <w:color w:val="000000"/>
                <w:sz w:val="24"/>
              </w:rPr>
              <w:t>在线留言、联系我们</w:t>
            </w:r>
          </w:p>
        </w:tc>
      </w:tr>
    </w:tbl>
    <w:p w14:paraId="091F2C40">
      <w:pPr>
        <w:pStyle w:val="5"/>
        <w:spacing w:line="560" w:lineRule="exact"/>
        <w:ind w:firstLine="0"/>
        <w:jc w:val="left"/>
      </w:pPr>
      <w:r>
        <w:rPr>
          <w:rFonts w:hint="eastAsia" w:ascii="Times New Roman" w:hAnsi="Times New Roman" w:eastAsia="楷体" w:cs="Times New Roman"/>
          <w:b/>
          <w:color w:val="000000"/>
          <w:sz w:val="32"/>
          <w:lang w:eastAsia="zh-CN"/>
        </w:rPr>
        <w:t>（三）后勤综合服务大厅</w:t>
      </w:r>
    </w:p>
    <w:p w14:paraId="5133CD5B">
      <w:pPr>
        <w:spacing w:before="0" w:after="0" w:line="560" w:lineRule="exact"/>
        <w:ind w:firstLine="640"/>
        <w:jc w:val="both"/>
      </w:pPr>
      <w:r>
        <w:rPr>
          <w:rFonts w:hint="eastAsia" w:ascii="Times New Roman" w:hAnsi="Times New Roman" w:eastAsia="仿宋_GB2312" w:cs="Times New Roman"/>
          <w:color w:val="000000"/>
          <w:sz w:val="32"/>
          <w:lang w:eastAsia="zh-CN"/>
        </w:rPr>
        <w:t>后勤综合服务大厅承担线上业务的引导与线下问题的兜底受理，办公地点设于岳麓山校区甘棠村</w:t>
      </w:r>
      <w:r>
        <w:rPr>
          <w:rFonts w:hint="eastAsia" w:ascii="Times New Roman" w:hAnsi="Times New Roman" w:eastAsia="仿宋_GB2312" w:cs="Times New Roman"/>
          <w:color w:val="000000"/>
          <w:sz w:val="32"/>
        </w:rPr>
        <w:t xml:space="preserve"> 1 </w:t>
      </w:r>
      <w:r>
        <w:rPr>
          <w:rFonts w:hint="eastAsia" w:ascii="Times New Roman" w:hAnsi="Times New Roman" w:eastAsia="仿宋_GB2312" w:cs="Times New Roman"/>
          <w:color w:val="000000"/>
          <w:sz w:val="32"/>
          <w:lang w:eastAsia="zh-CN"/>
        </w:rPr>
        <w:t>栋，综合协调电话</w:t>
      </w:r>
      <w:r>
        <w:rPr>
          <w:rFonts w:hint="eastAsia" w:ascii="Times New Roman" w:hAnsi="Times New Roman" w:eastAsia="仿宋_GB2312" w:cs="Times New Roman"/>
          <w:color w:val="000000"/>
          <w:sz w:val="32"/>
        </w:rPr>
        <w:t xml:space="preserve"> 88836345</w:t>
      </w:r>
      <w:r>
        <w:rPr>
          <w:rFonts w:hint="eastAsia" w:ascii="Times New Roman" w:hAnsi="Times New Roman" w:eastAsia="仿宋_GB2312" w:cs="Times New Roman"/>
          <w:color w:val="000000"/>
          <w:sz w:val="32"/>
          <w:lang w:eastAsia="zh-CN"/>
        </w:rPr>
        <w:t>。</w:t>
      </w:r>
    </w:p>
    <w:p w14:paraId="2B0B74B1">
      <w:pPr>
        <w:pStyle w:val="4"/>
        <w:spacing w:line="560" w:lineRule="exact"/>
        <w:ind w:firstLine="0"/>
        <w:jc w:val="left"/>
      </w:pPr>
      <w:bookmarkStart w:id="6" w:name="section-4"/>
      <w:bookmarkEnd w:id="6"/>
      <w:bookmarkStart w:id="7" w:name="_Toc_section_4"/>
      <w:r>
        <w:rPr>
          <w:rFonts w:hint="eastAsia" w:ascii="Times New Roman" w:hAnsi="Times New Roman" w:eastAsia="黑体" w:cs="Times New Roman"/>
          <w:b/>
          <w:color w:val="000000"/>
          <w:sz w:val="32"/>
          <w:lang w:eastAsia="zh-CN"/>
        </w:rPr>
        <w:t>三、餐饮服务</w:t>
      </w:r>
      <w:bookmarkEnd w:id="7"/>
    </w:p>
    <w:p w14:paraId="2290DD95">
      <w:pPr>
        <w:spacing w:before="0" w:after="0" w:line="560" w:lineRule="exact"/>
        <w:ind w:firstLine="640"/>
        <w:jc w:val="both"/>
      </w:pPr>
      <w:r>
        <w:rPr>
          <w:rFonts w:hint="eastAsia" w:ascii="Times New Roman" w:hAnsi="Times New Roman" w:eastAsia="仿宋_GB2312" w:cs="Times New Roman"/>
          <w:color w:val="000000"/>
          <w:sz w:val="32"/>
          <w:lang w:eastAsia="zh-CN"/>
        </w:rPr>
        <w:t>饮食服务中心统一管理全校各校区学生食堂与教工食堂。本章介绍各校区食堂分布与特色、供餐时间参考、支付方式、特色送餐服务及各食堂联系电话。</w:t>
      </w:r>
    </w:p>
    <w:p w14:paraId="07447FD8">
      <w:pPr>
        <w:pStyle w:val="5"/>
        <w:spacing w:line="560" w:lineRule="exact"/>
        <w:ind w:firstLine="0"/>
        <w:jc w:val="left"/>
      </w:pPr>
      <w:r>
        <w:rPr>
          <w:rFonts w:hint="eastAsia" w:ascii="Times New Roman" w:hAnsi="Times New Roman" w:eastAsia="楷体" w:cs="Times New Roman"/>
          <w:b/>
          <w:color w:val="000000"/>
          <w:sz w:val="32"/>
          <w:lang w:eastAsia="zh-CN"/>
        </w:rPr>
        <w:t>（一）总体情况</w:t>
      </w:r>
    </w:p>
    <w:p w14:paraId="14F9E3AA">
      <w:pPr>
        <w:pStyle w:val="16"/>
        <w:spacing w:before="0" w:after="0" w:line="560" w:lineRule="exact"/>
        <w:jc w:val="both"/>
      </w:pPr>
      <w:r>
        <w:rPr>
          <w:rFonts w:hint="eastAsia" w:ascii="Times New Roman" w:hAnsi="Times New Roman" w:eastAsia="仿宋_GB2312" w:cs="Times New Roman"/>
          <w:color w:val="000000"/>
          <w:sz w:val="32"/>
          <w:lang w:eastAsia="zh-CN"/>
        </w:rPr>
        <w:t>饮食服务中心现有员工约</w:t>
      </w:r>
      <w:r>
        <w:rPr>
          <w:rFonts w:hint="eastAsia" w:ascii="Times New Roman" w:hAnsi="Times New Roman" w:eastAsia="仿宋_GB2312" w:cs="Times New Roman"/>
          <w:color w:val="000000"/>
          <w:sz w:val="32"/>
        </w:rPr>
        <w:t xml:space="preserve"> 485 </w:t>
      </w:r>
      <w:r>
        <w:rPr>
          <w:rFonts w:hint="eastAsia" w:ascii="Times New Roman" w:hAnsi="Times New Roman" w:eastAsia="仿宋_GB2312" w:cs="Times New Roman"/>
          <w:color w:val="000000"/>
          <w:sz w:val="32"/>
          <w:lang w:eastAsia="zh-CN"/>
        </w:rPr>
        <w:t>人，下设</w:t>
      </w:r>
      <w:r>
        <w:rPr>
          <w:rFonts w:hint="eastAsia" w:ascii="Times New Roman" w:hAnsi="Times New Roman" w:eastAsia="仿宋_GB2312" w:cs="Times New Roman"/>
          <w:color w:val="000000"/>
          <w:sz w:val="32"/>
        </w:rPr>
        <w:t xml:space="preserve"> 1 </w:t>
      </w:r>
      <w:r>
        <w:rPr>
          <w:rFonts w:hint="eastAsia" w:ascii="Times New Roman" w:hAnsi="Times New Roman" w:eastAsia="仿宋_GB2312" w:cs="Times New Roman"/>
          <w:color w:val="000000"/>
          <w:sz w:val="32"/>
          <w:lang w:eastAsia="zh-CN"/>
        </w:rPr>
        <w:t>个办公室、</w:t>
      </w:r>
      <w:r>
        <w:rPr>
          <w:rFonts w:hint="eastAsia" w:ascii="Times New Roman" w:hAnsi="Times New Roman" w:eastAsia="仿宋_GB2312" w:cs="Times New Roman"/>
          <w:color w:val="000000"/>
          <w:sz w:val="32"/>
        </w:rPr>
        <w:t xml:space="preserve">3 </w:t>
      </w:r>
      <w:r>
        <w:rPr>
          <w:rFonts w:hint="eastAsia" w:ascii="Times New Roman" w:hAnsi="Times New Roman" w:eastAsia="仿宋_GB2312" w:cs="Times New Roman"/>
          <w:color w:val="000000"/>
          <w:sz w:val="32"/>
          <w:lang w:eastAsia="zh-CN"/>
        </w:rPr>
        <w:t>个辅助性车间、</w:t>
      </w:r>
      <w:r>
        <w:rPr>
          <w:rFonts w:hint="eastAsia" w:ascii="Times New Roman" w:hAnsi="Times New Roman" w:eastAsia="仿宋_GB2312" w:cs="Times New Roman"/>
          <w:color w:val="000000"/>
          <w:sz w:val="32"/>
        </w:rPr>
        <w:t xml:space="preserve">12 </w:t>
      </w:r>
      <w:r>
        <w:rPr>
          <w:rFonts w:hint="eastAsia" w:ascii="Times New Roman" w:hAnsi="Times New Roman" w:eastAsia="仿宋_GB2312" w:cs="Times New Roman"/>
          <w:color w:val="000000"/>
          <w:sz w:val="32"/>
          <w:lang w:eastAsia="zh-CN"/>
        </w:rPr>
        <w:t>个食堂；</w:t>
      </w:r>
    </w:p>
    <w:p w14:paraId="3D2BD3AC">
      <w:pPr>
        <w:pStyle w:val="16"/>
        <w:spacing w:before="0" w:after="0" w:line="560" w:lineRule="exact"/>
        <w:jc w:val="both"/>
      </w:pPr>
      <w:r>
        <w:rPr>
          <w:rFonts w:hint="eastAsia" w:ascii="Times New Roman" w:hAnsi="Times New Roman" w:eastAsia="仿宋_GB2312" w:cs="Times New Roman"/>
          <w:color w:val="000000"/>
          <w:sz w:val="32"/>
        </w:rPr>
        <w:t xml:space="preserve">12 </w:t>
      </w:r>
      <w:r>
        <w:rPr>
          <w:rFonts w:hint="eastAsia" w:ascii="Times New Roman" w:hAnsi="Times New Roman" w:eastAsia="仿宋_GB2312" w:cs="Times New Roman"/>
          <w:color w:val="000000"/>
          <w:sz w:val="32"/>
          <w:lang w:eastAsia="zh-CN"/>
        </w:rPr>
        <w:t>个食堂均被评为</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b/>
          <w:color w:val="000000"/>
          <w:sz w:val="32"/>
          <w:lang w:eastAsia="zh-CN"/>
        </w:rPr>
        <w:t>湖南省标准化学生食堂</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w:t>
      </w:r>
    </w:p>
    <w:p w14:paraId="4DC2810D">
      <w:pPr>
        <w:pStyle w:val="16"/>
        <w:spacing w:before="0" w:after="0" w:line="560" w:lineRule="exact"/>
        <w:jc w:val="both"/>
      </w:pPr>
      <w:r>
        <w:rPr>
          <w:rFonts w:hint="eastAsia" w:ascii="Times New Roman" w:hAnsi="Times New Roman" w:eastAsia="仿宋_GB2312" w:cs="Times New Roman"/>
          <w:color w:val="000000"/>
          <w:sz w:val="32"/>
          <w:lang w:eastAsia="zh-CN"/>
        </w:rPr>
        <w:t>中南大学是</w:t>
      </w:r>
      <w:r>
        <w:rPr>
          <w:rFonts w:hint="eastAsia" w:ascii="Times New Roman" w:hAnsi="Times New Roman" w:eastAsia="仿宋_GB2312" w:cs="Times New Roman"/>
          <w:b/>
          <w:color w:val="000000"/>
          <w:sz w:val="32"/>
          <w:lang w:eastAsia="zh-CN"/>
        </w:rPr>
        <w:t>全国高校伙食管理专业委员会常务理事单位</w:t>
      </w:r>
      <w:r>
        <w:rPr>
          <w:rFonts w:hint="eastAsia" w:ascii="Times New Roman" w:hAnsi="Times New Roman" w:eastAsia="仿宋_GB2312" w:cs="Times New Roman"/>
          <w:color w:val="000000"/>
          <w:sz w:val="32"/>
          <w:lang w:eastAsia="zh-CN"/>
        </w:rPr>
        <w:t>；</w:t>
      </w:r>
    </w:p>
    <w:p w14:paraId="345B8DF0">
      <w:pPr>
        <w:pStyle w:val="16"/>
        <w:spacing w:before="0" w:after="0" w:line="560" w:lineRule="exact"/>
        <w:jc w:val="both"/>
      </w:pPr>
      <w:r>
        <w:rPr>
          <w:rFonts w:hint="eastAsia" w:ascii="Times New Roman" w:hAnsi="Times New Roman" w:eastAsia="仿宋_GB2312" w:cs="Times New Roman"/>
          <w:color w:val="000000"/>
          <w:sz w:val="32"/>
          <w:lang w:eastAsia="zh-CN"/>
        </w:rPr>
        <w:t>中心实行原材料物资集中招标采购，执行食品安全操作规范，建有食品安全检验与监督检查机制；</w:t>
      </w:r>
    </w:p>
    <w:p w14:paraId="4C1B3728">
      <w:pPr>
        <w:pStyle w:val="16"/>
        <w:spacing w:before="0" w:after="0" w:line="560" w:lineRule="exact"/>
        <w:jc w:val="both"/>
      </w:pPr>
      <w:r>
        <w:rPr>
          <w:rFonts w:hint="eastAsia" w:ascii="Times New Roman" w:hAnsi="Times New Roman" w:eastAsia="仿宋_GB2312" w:cs="Times New Roman"/>
          <w:color w:val="000000"/>
          <w:sz w:val="32"/>
          <w:lang w:eastAsia="zh-CN"/>
        </w:rPr>
        <w:t>后勤保障部每年春、秋季组织学校食品安全工作专项检查并发布通知。</w:t>
      </w:r>
    </w:p>
    <w:p w14:paraId="7AB1962C">
      <w:pPr>
        <w:pStyle w:val="5"/>
        <w:spacing w:line="560" w:lineRule="exact"/>
        <w:ind w:firstLine="0"/>
        <w:jc w:val="left"/>
      </w:pPr>
      <w:r>
        <w:rPr>
          <w:rFonts w:hint="eastAsia" w:ascii="Times New Roman" w:hAnsi="Times New Roman" w:eastAsia="楷体" w:cs="Times New Roman"/>
          <w:b/>
          <w:color w:val="000000"/>
          <w:sz w:val="32"/>
          <w:lang w:eastAsia="zh-CN"/>
        </w:rPr>
        <w:t>（二）各校区食堂一览</w:t>
      </w:r>
    </w:p>
    <w:tbl>
      <w:tblPr>
        <w:tblStyle w:val="32"/>
        <w:tblW w:w="5000" w:type="pct"/>
        <w:tblInd w:w="0" w:type="dxa"/>
        <w:tblLayout w:type="autofit"/>
        <w:tblCellMar>
          <w:top w:w="0" w:type="dxa"/>
          <w:left w:w="108" w:type="dxa"/>
          <w:bottom w:w="0" w:type="dxa"/>
          <w:right w:w="108" w:type="dxa"/>
        </w:tblCellMar>
      </w:tblPr>
      <w:tblGrid>
        <w:gridCol w:w="2988"/>
        <w:gridCol w:w="2988"/>
        <w:gridCol w:w="2989"/>
      </w:tblGrid>
      <w:tr w14:paraId="105E2DE9">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1FC4602">
            <w:pPr>
              <w:spacing w:before="30" w:after="30" w:line="240" w:lineRule="auto"/>
              <w:jc w:val="center"/>
            </w:pPr>
            <w:r>
              <w:rPr>
                <w:rFonts w:hint="eastAsia" w:ascii="Times New Roman" w:hAnsi="Times New Roman" w:eastAsia="黑体" w:cs="Times New Roman"/>
                <w:b/>
                <w:color w:val="000000"/>
                <w:sz w:val="24"/>
              </w:rPr>
              <w:t>校区</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F820151">
            <w:pPr>
              <w:spacing w:before="30" w:after="30" w:line="240" w:lineRule="auto"/>
              <w:jc w:val="center"/>
            </w:pPr>
            <w:r>
              <w:rPr>
                <w:rFonts w:hint="eastAsia" w:ascii="Times New Roman" w:hAnsi="Times New Roman" w:eastAsia="黑体" w:cs="Times New Roman"/>
                <w:b/>
                <w:color w:val="000000"/>
                <w:sz w:val="24"/>
              </w:rPr>
              <w:t>食堂</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93DA5A3">
            <w:pPr>
              <w:spacing w:before="30" w:after="30" w:line="240" w:lineRule="auto"/>
              <w:jc w:val="center"/>
            </w:pPr>
            <w:r>
              <w:rPr>
                <w:rFonts w:hint="eastAsia" w:ascii="Times New Roman" w:hAnsi="Times New Roman" w:eastAsia="黑体" w:cs="Times New Roman"/>
                <w:b/>
                <w:color w:val="000000"/>
                <w:sz w:val="24"/>
              </w:rPr>
              <w:t>楼层与特色</w:t>
            </w:r>
          </w:p>
        </w:tc>
      </w:tr>
      <w:tr w14:paraId="27DA18A8">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1A4EDB8">
            <w:pPr>
              <w:spacing w:before="30" w:after="30" w:line="240" w:lineRule="auto"/>
              <w:jc w:val="left"/>
            </w:pPr>
            <w:r>
              <w:rPr>
                <w:rFonts w:hint="eastAsia" w:ascii="Times New Roman" w:hAnsi="Times New Roman" w:eastAsia="仿宋_GB2312" w:cs="Times New Roman"/>
                <w:color w:val="000000"/>
                <w:sz w:val="24"/>
              </w:rPr>
              <w:t>岳麓山校区（校本部）</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6D44F8E">
            <w:pPr>
              <w:spacing w:before="30" w:after="30" w:line="240" w:lineRule="auto"/>
              <w:jc w:val="left"/>
            </w:pPr>
            <w:r>
              <w:rPr>
                <w:rFonts w:hint="eastAsia" w:ascii="Times New Roman" w:hAnsi="Times New Roman" w:eastAsia="仿宋_GB2312" w:cs="Times New Roman"/>
                <w:color w:val="000000"/>
                <w:sz w:val="24"/>
              </w:rPr>
              <w:t>三食堂（博学餐厅  /  敏行餐厅）</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B0B6BC8">
            <w:pPr>
              <w:spacing w:before="30" w:after="30" w:line="240" w:lineRule="auto"/>
              <w:jc w:val="left"/>
            </w:pPr>
            <w:r>
              <w:rPr>
                <w:rFonts w:hint="eastAsia" w:ascii="Times New Roman" w:hAnsi="Times New Roman" w:eastAsia="仿宋_GB2312" w:cs="Times New Roman"/>
                <w:color w:val="000000"/>
                <w:sz w:val="24"/>
              </w:rPr>
              <w:t>一楼大锅菜、麻辣香锅、广式烧腊、手工水饺馄饨；二楼自助自选</w:t>
            </w:r>
          </w:p>
        </w:tc>
      </w:tr>
      <w:tr w14:paraId="437680DF">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412E12">
            <w:pPr>
              <w:spacing w:before="30" w:after="30" w:line="240" w:lineRule="auto"/>
              <w:jc w:val="left"/>
            </w:pPr>
            <w:r>
              <w:rPr>
                <w:rFonts w:hint="eastAsia" w:ascii="Times New Roman" w:hAnsi="Times New Roman" w:eastAsia="仿宋_GB2312" w:cs="Times New Roman"/>
                <w:color w:val="000000"/>
                <w:sz w:val="24"/>
              </w:rPr>
              <w:t>岳麓山校区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AF0B467">
            <w:pPr>
              <w:spacing w:before="30" w:after="30" w:line="240" w:lineRule="auto"/>
              <w:jc w:val="left"/>
            </w:pPr>
            <w:r>
              <w:rPr>
                <w:rFonts w:hint="eastAsia" w:ascii="Times New Roman" w:hAnsi="Times New Roman" w:eastAsia="仿宋_GB2312" w:cs="Times New Roman"/>
                <w:color w:val="000000"/>
                <w:sz w:val="24"/>
              </w:rPr>
              <w:t>五食堂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DE99E2C">
            <w:pPr>
              <w:spacing w:before="30" w:after="30" w:line="240" w:lineRule="auto"/>
              <w:jc w:val="left"/>
            </w:pPr>
            <w:r>
              <w:rPr>
                <w:rFonts w:hint="eastAsia" w:ascii="Times New Roman" w:hAnsi="Times New Roman" w:eastAsia="仿宋_GB2312" w:cs="Times New Roman"/>
                <w:color w:val="000000"/>
                <w:sz w:val="24"/>
              </w:rPr>
              <w:t>一楼果拼、热卤、粥品、酸奶；二楼面食米粉、卤粉、烧腊、蒸菜；三楼计量式餐厅（荤素均  2  元 / 两）</w:t>
            </w:r>
          </w:p>
        </w:tc>
      </w:tr>
      <w:tr w14:paraId="03EC3516">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6EA6A4E">
            <w:pPr>
              <w:spacing w:before="30" w:after="30" w:line="240" w:lineRule="auto"/>
              <w:jc w:val="left"/>
            </w:pPr>
            <w:r>
              <w:rPr>
                <w:rFonts w:hint="eastAsia" w:ascii="Times New Roman" w:hAnsi="Times New Roman" w:eastAsia="仿宋_GB2312" w:cs="Times New Roman"/>
                <w:color w:val="000000"/>
                <w:sz w:val="24"/>
              </w:rPr>
              <w:t>岳麓山校区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0978FC6">
            <w:pPr>
              <w:spacing w:before="30" w:after="30" w:line="240" w:lineRule="auto"/>
              <w:jc w:val="left"/>
            </w:pPr>
            <w:r>
              <w:rPr>
                <w:rFonts w:hint="eastAsia" w:ascii="Times New Roman" w:hAnsi="Times New Roman" w:eastAsia="仿宋_GB2312" w:cs="Times New Roman"/>
                <w:color w:val="000000"/>
                <w:sz w:val="24"/>
              </w:rPr>
              <w:t>九食堂（教工食堂）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8414502">
            <w:pPr>
              <w:spacing w:before="30" w:after="30" w:line="240" w:lineRule="auto"/>
              <w:jc w:val="left"/>
            </w:pPr>
            <w:r>
              <w:rPr>
                <w:rFonts w:hint="eastAsia" w:ascii="Times New Roman" w:hAnsi="Times New Roman" w:eastAsia="仿宋_GB2312" w:cs="Times New Roman"/>
                <w:color w:val="000000"/>
                <w:sz w:val="24"/>
              </w:rPr>
              <w:t>位于观云池旁；一楼快餐与广式烧腊，二楼自选套餐与盖码饭，三楼宴会餐厅与家常小炒</w:t>
            </w:r>
          </w:p>
        </w:tc>
      </w:tr>
      <w:tr w14:paraId="672624FA">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628C37C">
            <w:pPr>
              <w:spacing w:before="30" w:after="30" w:line="240" w:lineRule="auto"/>
              <w:jc w:val="left"/>
            </w:pPr>
            <w:r>
              <w:rPr>
                <w:rFonts w:hint="eastAsia" w:ascii="Times New Roman" w:hAnsi="Times New Roman" w:eastAsia="仿宋_GB2312" w:cs="Times New Roman"/>
                <w:color w:val="000000"/>
                <w:sz w:val="24"/>
              </w:rPr>
              <w:t>麓南校区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B8301B0">
            <w:pPr>
              <w:spacing w:before="30" w:after="30" w:line="240" w:lineRule="auto"/>
              <w:jc w:val="left"/>
            </w:pPr>
            <w:r>
              <w:rPr>
                <w:rFonts w:hint="eastAsia" w:ascii="Times New Roman" w:hAnsi="Times New Roman" w:eastAsia="仿宋_GB2312" w:cs="Times New Roman"/>
                <w:color w:val="000000"/>
                <w:sz w:val="24"/>
              </w:rPr>
              <w:t>二食堂（升华餐饮楼）</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5A124CE">
            <w:pPr>
              <w:spacing w:before="30" w:after="30" w:line="240" w:lineRule="auto"/>
              <w:jc w:val="left"/>
            </w:pPr>
            <w:r>
              <w:rPr>
                <w:rFonts w:hint="eastAsia" w:ascii="Times New Roman" w:hAnsi="Times New Roman" w:eastAsia="仿宋_GB2312" w:cs="Times New Roman"/>
                <w:color w:val="000000"/>
                <w:sz w:val="24"/>
              </w:rPr>
              <w:t>四层电梯直达；一楼品牌餐饮（肯德基、必胜客、奈雪的茶、瑞幸等）；二至三楼家常菜与计量式自选；四楼清真餐厅与西餐厅</w:t>
            </w:r>
          </w:p>
        </w:tc>
      </w:tr>
      <w:tr w14:paraId="62F37846">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1F79CA0">
            <w:pPr>
              <w:spacing w:before="30" w:after="30" w:line="240" w:lineRule="auto"/>
              <w:jc w:val="left"/>
            </w:pPr>
            <w:r>
              <w:rPr>
                <w:rFonts w:hint="eastAsia" w:ascii="Times New Roman" w:hAnsi="Times New Roman" w:eastAsia="仿宋_GB2312" w:cs="Times New Roman"/>
                <w:color w:val="000000"/>
                <w:sz w:val="24"/>
              </w:rPr>
              <w:t>麓南校区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E7DCDD">
            <w:pPr>
              <w:spacing w:before="30" w:after="30" w:line="240" w:lineRule="auto"/>
              <w:jc w:val="left"/>
            </w:pPr>
            <w:r>
              <w:rPr>
                <w:rFonts w:hint="eastAsia" w:ascii="Times New Roman" w:hAnsi="Times New Roman" w:eastAsia="仿宋_GB2312" w:cs="Times New Roman"/>
                <w:color w:val="000000"/>
                <w:sz w:val="24"/>
              </w:rPr>
              <w:t>七食堂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5C7A9B3">
            <w:pPr>
              <w:spacing w:before="30" w:after="30" w:line="240" w:lineRule="auto"/>
              <w:jc w:val="left"/>
            </w:pPr>
            <w:r>
              <w:rPr>
                <w:rFonts w:hint="eastAsia" w:ascii="Times New Roman" w:hAnsi="Times New Roman" w:eastAsia="仿宋_GB2312" w:cs="Times New Roman"/>
                <w:color w:val="000000"/>
                <w:sz w:val="24"/>
              </w:rPr>
              <w:t>一楼计量式自选；二楼东侧山西陕西面食、西侧新疆特色（大盘鸡、烤包子、馕饼）</w:t>
            </w:r>
          </w:p>
        </w:tc>
      </w:tr>
      <w:tr w14:paraId="3465CFE9">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3DA0ED8">
            <w:pPr>
              <w:spacing w:before="30" w:after="30" w:line="240" w:lineRule="auto"/>
              <w:jc w:val="left"/>
            </w:pPr>
            <w:r>
              <w:rPr>
                <w:rFonts w:hint="eastAsia" w:ascii="Times New Roman" w:hAnsi="Times New Roman" w:eastAsia="仿宋_GB2312" w:cs="Times New Roman"/>
                <w:color w:val="000000"/>
                <w:sz w:val="24"/>
              </w:rPr>
              <w:t>麓南校区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23EE371">
            <w:pPr>
              <w:spacing w:before="30" w:after="30" w:line="240" w:lineRule="auto"/>
              <w:jc w:val="left"/>
            </w:pPr>
            <w:r>
              <w:rPr>
                <w:rFonts w:hint="eastAsia" w:ascii="Times New Roman" w:hAnsi="Times New Roman" w:eastAsia="仿宋_GB2312" w:cs="Times New Roman"/>
                <w:color w:val="000000"/>
                <w:sz w:val="24"/>
              </w:rPr>
              <w:t>八食堂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94C858C">
            <w:pPr>
              <w:spacing w:before="30" w:after="30" w:line="240" w:lineRule="auto"/>
              <w:jc w:val="left"/>
            </w:pPr>
            <w:r>
              <w:rPr>
                <w:rFonts w:hint="eastAsia" w:ascii="Times New Roman" w:hAnsi="Times New Roman" w:eastAsia="仿宋_GB2312" w:cs="Times New Roman"/>
                <w:color w:val="000000"/>
                <w:sz w:val="24"/>
              </w:rPr>
              <w:t>一楼普通餐厅；二楼全自动结算自选餐厅；三楼特色小炒、麻辣香锅、火锅</w:t>
            </w:r>
          </w:p>
        </w:tc>
      </w:tr>
      <w:tr w14:paraId="332A93EA">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A5725C1">
            <w:pPr>
              <w:spacing w:before="30" w:after="30" w:line="240" w:lineRule="auto"/>
              <w:jc w:val="left"/>
            </w:pPr>
            <w:r>
              <w:rPr>
                <w:rFonts w:hint="eastAsia" w:ascii="Times New Roman" w:hAnsi="Times New Roman" w:eastAsia="仿宋_GB2312" w:cs="Times New Roman"/>
                <w:color w:val="000000"/>
                <w:sz w:val="24"/>
              </w:rPr>
              <w:t>天心校区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68BAF28">
            <w:pPr>
              <w:spacing w:before="30" w:after="30" w:line="240" w:lineRule="auto"/>
              <w:jc w:val="left"/>
            </w:pPr>
            <w:r>
              <w:rPr>
                <w:rFonts w:hint="eastAsia" w:ascii="Times New Roman" w:hAnsi="Times New Roman" w:eastAsia="仿宋_GB2312" w:cs="Times New Roman"/>
                <w:color w:val="000000"/>
                <w:sz w:val="24"/>
              </w:rPr>
              <w:t>四食堂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5DF1A13">
            <w:pPr>
              <w:spacing w:before="30" w:after="30" w:line="240" w:lineRule="auto"/>
              <w:jc w:val="left"/>
            </w:pPr>
            <w:r>
              <w:rPr>
                <w:rFonts w:hint="eastAsia" w:ascii="Times New Roman" w:hAnsi="Times New Roman" w:eastAsia="仿宋_GB2312" w:cs="Times New Roman"/>
                <w:color w:val="000000"/>
                <w:sz w:val="24"/>
              </w:rPr>
              <w:t>紧邻女生宿舍，面点为特色</w:t>
            </w:r>
          </w:p>
        </w:tc>
      </w:tr>
      <w:tr w14:paraId="154C0651">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24A40A8">
            <w:pPr>
              <w:spacing w:before="30" w:after="30" w:line="240" w:lineRule="auto"/>
              <w:jc w:val="left"/>
            </w:pPr>
            <w:r>
              <w:rPr>
                <w:rFonts w:hint="eastAsia" w:ascii="Times New Roman" w:hAnsi="Times New Roman" w:eastAsia="仿宋_GB2312" w:cs="Times New Roman"/>
                <w:color w:val="000000"/>
                <w:sz w:val="24"/>
              </w:rPr>
              <w:t>天心校区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4BB2C0">
            <w:pPr>
              <w:spacing w:before="30" w:after="30" w:line="240" w:lineRule="auto"/>
              <w:jc w:val="left"/>
            </w:pPr>
            <w:r>
              <w:rPr>
                <w:rFonts w:hint="eastAsia" w:ascii="Times New Roman" w:hAnsi="Times New Roman" w:eastAsia="仿宋_GB2312" w:cs="Times New Roman"/>
                <w:color w:val="000000"/>
                <w:sz w:val="24"/>
              </w:rPr>
              <w:t>六食堂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335418F">
            <w:pPr>
              <w:spacing w:before="30" w:after="30" w:line="240" w:lineRule="auto"/>
              <w:jc w:val="left"/>
            </w:pPr>
            <w:r>
              <w:rPr>
                <w:rFonts w:hint="eastAsia" w:ascii="Times New Roman" w:hAnsi="Times New Roman" w:eastAsia="仿宋_GB2312" w:cs="Times New Roman"/>
                <w:color w:val="000000"/>
                <w:sz w:val="24"/>
              </w:rPr>
              <w:t>两层，粉面、自选、计量、盖汁饭、烧腊、手工面食等  12  个窗口</w:t>
            </w:r>
          </w:p>
        </w:tc>
      </w:tr>
      <w:tr w14:paraId="0C2B8148">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2132467">
            <w:pPr>
              <w:spacing w:before="30" w:after="30" w:line="240" w:lineRule="auto"/>
              <w:jc w:val="left"/>
            </w:pPr>
            <w:r>
              <w:rPr>
                <w:rFonts w:hint="eastAsia" w:ascii="Times New Roman" w:hAnsi="Times New Roman" w:eastAsia="仿宋_GB2312" w:cs="Times New Roman"/>
                <w:color w:val="000000"/>
                <w:sz w:val="24"/>
              </w:rPr>
              <w:t>杏林校区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6AA87DF">
            <w:pPr>
              <w:spacing w:before="30" w:after="30" w:line="240" w:lineRule="auto"/>
              <w:jc w:val="left"/>
            </w:pPr>
            <w:r>
              <w:rPr>
                <w:rFonts w:hint="eastAsia" w:ascii="Times New Roman" w:hAnsi="Times New Roman" w:eastAsia="仿宋_GB2312" w:cs="Times New Roman"/>
                <w:color w:val="000000"/>
                <w:sz w:val="24"/>
              </w:rPr>
              <w:t>十一食堂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DACD0E5">
            <w:pPr>
              <w:spacing w:before="30" w:after="30" w:line="240" w:lineRule="auto"/>
              <w:jc w:val="left"/>
            </w:pPr>
            <w:r>
              <w:rPr>
                <w:rFonts w:hint="eastAsia" w:ascii="Times New Roman" w:hAnsi="Times New Roman" w:eastAsia="仿宋_GB2312" w:cs="Times New Roman"/>
                <w:color w:val="000000"/>
                <w:sz w:val="24"/>
              </w:rPr>
              <w:t>一楼基本保障伙食，二楼计量式自选；菜品以湘菜风味为主；另设圆形餐厅</w:t>
            </w:r>
          </w:p>
        </w:tc>
      </w:tr>
      <w:tr w14:paraId="3B8D0660">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5415D6A">
            <w:pPr>
              <w:spacing w:before="30" w:after="30" w:line="240" w:lineRule="auto"/>
              <w:jc w:val="left"/>
            </w:pPr>
            <w:r>
              <w:rPr>
                <w:rFonts w:hint="eastAsia" w:ascii="Times New Roman" w:hAnsi="Times New Roman" w:eastAsia="仿宋_GB2312" w:cs="Times New Roman"/>
                <w:color w:val="000000"/>
                <w:sz w:val="24"/>
              </w:rPr>
              <w:t>杏林校区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27C4155">
            <w:pPr>
              <w:spacing w:before="30" w:after="30" w:line="240" w:lineRule="auto"/>
              <w:jc w:val="left"/>
            </w:pPr>
            <w:r>
              <w:rPr>
                <w:rFonts w:hint="eastAsia" w:ascii="Times New Roman" w:hAnsi="Times New Roman" w:eastAsia="仿宋_GB2312" w:cs="Times New Roman"/>
                <w:color w:val="000000"/>
                <w:sz w:val="24"/>
              </w:rPr>
              <w:t>十二食堂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77A1BB7">
            <w:pPr>
              <w:spacing w:before="30" w:after="30" w:line="240" w:lineRule="auto"/>
              <w:jc w:val="left"/>
            </w:pPr>
            <w:r>
              <w:rPr>
                <w:rFonts w:hint="eastAsia" w:ascii="Times New Roman" w:hAnsi="Times New Roman" w:eastAsia="仿宋_GB2312" w:cs="Times New Roman"/>
                <w:color w:val="000000"/>
                <w:sz w:val="24"/>
              </w:rPr>
              <w:t>拉面、烩面、刀削面、泡馍、拌面、盖浇饭、大盘鸡等</w:t>
            </w:r>
          </w:p>
        </w:tc>
      </w:tr>
      <w:tr w14:paraId="13F23021">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C1ADDF4">
            <w:pPr>
              <w:spacing w:before="30" w:after="30" w:line="240" w:lineRule="auto"/>
              <w:jc w:val="left"/>
            </w:pPr>
            <w:r>
              <w:rPr>
                <w:rFonts w:hint="eastAsia" w:ascii="Times New Roman" w:hAnsi="Times New Roman" w:eastAsia="仿宋_GB2312" w:cs="Times New Roman"/>
                <w:color w:val="000000"/>
                <w:sz w:val="24"/>
              </w:rPr>
              <w:t>开福校区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BD4A533">
            <w:pPr>
              <w:spacing w:before="30" w:after="30" w:line="240" w:lineRule="auto"/>
              <w:jc w:val="left"/>
            </w:pPr>
            <w:r>
              <w:rPr>
                <w:rFonts w:hint="eastAsia" w:ascii="Times New Roman" w:hAnsi="Times New Roman" w:eastAsia="仿宋_GB2312" w:cs="Times New Roman"/>
                <w:color w:val="000000"/>
                <w:sz w:val="24"/>
              </w:rPr>
              <w:t>十食堂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31C722D">
            <w:pPr>
              <w:spacing w:before="30" w:after="30" w:line="240" w:lineRule="auto"/>
              <w:jc w:val="left"/>
            </w:pPr>
            <w:r>
              <w:rPr>
                <w:rFonts w:hint="eastAsia" w:ascii="Times New Roman" w:hAnsi="Times New Roman" w:eastAsia="仿宋_GB2312" w:cs="Times New Roman"/>
                <w:color w:val="000000"/>
                <w:sz w:val="24"/>
              </w:rPr>
              <w:t>湘雅老校区唯一食堂，酸辣鱿鱼卷、辣子鸡、水煮白菜等为招牌</w:t>
            </w:r>
          </w:p>
        </w:tc>
      </w:tr>
      <w:tr w14:paraId="3FDD2DB1">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0D4BD6">
            <w:pPr>
              <w:spacing w:before="30" w:after="30" w:line="240" w:lineRule="auto"/>
              <w:jc w:val="left"/>
            </w:pPr>
            <w:r>
              <w:rPr>
                <w:rFonts w:hint="eastAsia" w:ascii="Times New Roman" w:hAnsi="Times New Roman" w:eastAsia="仿宋_GB2312" w:cs="Times New Roman"/>
                <w:color w:val="000000"/>
                <w:sz w:val="24"/>
              </w:rPr>
              <w:t>潇湘校区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31F73CD">
            <w:pPr>
              <w:spacing w:before="30" w:after="30" w:line="240" w:lineRule="auto"/>
              <w:jc w:val="left"/>
            </w:pPr>
            <w:r>
              <w:rPr>
                <w:rFonts w:hint="eastAsia" w:ascii="Times New Roman" w:hAnsi="Times New Roman" w:eastAsia="仿宋_GB2312" w:cs="Times New Roman"/>
                <w:color w:val="000000"/>
                <w:sz w:val="24"/>
              </w:rPr>
              <w:t>一食堂（ “ 万人食堂 ” ）</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A43CFA">
            <w:pPr>
              <w:spacing w:before="30" w:after="30" w:line="240" w:lineRule="auto"/>
              <w:jc w:val="left"/>
            </w:pPr>
            <w:r>
              <w:rPr>
                <w:rFonts w:hint="eastAsia" w:ascii="Times New Roman" w:hAnsi="Times New Roman" w:eastAsia="仿宋_GB2312" w:cs="Times New Roman"/>
                <w:color w:val="000000"/>
                <w:sz w:val="24"/>
              </w:rPr>
              <w:t>总建筑面积近  2  万平方米、用餐区域超  7000  平方米；二楼计量称重区与小碗菜自选区，三楼全天候特色餐饮区，四楼地方风味窗口，五楼接待与休闲餐饮区（设  10  间包厢）</w:t>
            </w:r>
          </w:p>
        </w:tc>
      </w:tr>
      <w:tr w14:paraId="541B0794">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29C34AE">
            <w:pPr>
              <w:spacing w:before="30" w:after="30" w:line="240" w:lineRule="auto"/>
              <w:jc w:val="left"/>
            </w:pPr>
            <w:r>
              <w:rPr>
                <w:rFonts w:hint="eastAsia" w:ascii="Times New Roman" w:hAnsi="Times New Roman" w:eastAsia="仿宋_GB2312" w:cs="Times New Roman"/>
                <w:color w:val="000000"/>
                <w:sz w:val="24"/>
              </w:rPr>
              <w:t>新校区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352BF9">
            <w:pPr>
              <w:spacing w:before="30" w:after="30" w:line="240" w:lineRule="auto"/>
              <w:jc w:val="left"/>
            </w:pPr>
            <w:r>
              <w:rPr>
                <w:rFonts w:hint="eastAsia" w:ascii="Times New Roman" w:hAnsi="Times New Roman" w:eastAsia="仿宋_GB2312" w:cs="Times New Roman"/>
                <w:color w:val="000000"/>
                <w:sz w:val="24"/>
              </w:rPr>
              <w:t>新源餐厅</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3988B1B">
            <w:pPr>
              <w:spacing w:before="30" w:after="30" w:line="240" w:lineRule="auto"/>
              <w:jc w:val="left"/>
            </w:pPr>
            <w:r>
              <w:rPr>
                <w:rFonts w:hint="eastAsia" w:ascii="Times New Roman" w:hAnsi="Times New Roman" w:eastAsia="仿宋_GB2312" w:cs="Times New Roman"/>
                <w:color w:val="000000"/>
                <w:sz w:val="24"/>
              </w:rPr>
              <w:t>位于教学楼  B  座，设教职工专区与学生专区，每日提供四种价位套餐</w:t>
            </w:r>
          </w:p>
        </w:tc>
      </w:tr>
      <w:tr w14:paraId="51058AFC">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3E301B5">
            <w:pPr>
              <w:spacing w:before="30" w:after="30" w:line="240" w:lineRule="auto"/>
              <w:jc w:val="left"/>
            </w:pPr>
            <w:r>
              <w:rPr>
                <w:rFonts w:hint="eastAsia" w:ascii="Times New Roman" w:hAnsi="Times New Roman" w:eastAsia="仿宋_GB2312" w:cs="Times New Roman"/>
                <w:color w:val="000000"/>
                <w:sz w:val="24"/>
              </w:rPr>
              <w:t>各校区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84561B0">
            <w:pPr>
              <w:spacing w:before="30" w:after="30" w:line="240" w:lineRule="auto"/>
              <w:jc w:val="left"/>
            </w:pPr>
            <w:r>
              <w:rPr>
                <w:rFonts w:hint="eastAsia" w:ascii="Times New Roman" w:hAnsi="Times New Roman" w:eastAsia="仿宋_GB2312" w:cs="Times New Roman"/>
                <w:color w:val="000000"/>
                <w:sz w:val="24"/>
              </w:rPr>
              <w:t>民族餐厅</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C341322">
            <w:pPr>
              <w:spacing w:before="30" w:after="30" w:line="240" w:lineRule="auto"/>
              <w:jc w:val="left"/>
            </w:pPr>
            <w:r>
              <w:rPr>
                <w:rFonts w:hint="eastAsia" w:ascii="Times New Roman" w:hAnsi="Times New Roman" w:eastAsia="仿宋_GB2312" w:cs="Times New Roman"/>
                <w:color w:val="000000"/>
                <w:sz w:val="24"/>
              </w:rPr>
              <w:t>提供清真餐饮服务，咨询  88660418</w:t>
            </w:r>
          </w:p>
        </w:tc>
      </w:tr>
    </w:tbl>
    <w:p w14:paraId="333BE84C">
      <w:pPr>
        <w:pBdr>
          <w:left w:val="single" w:color="1F4E79" w:sz="24" w:space="0"/>
        </w:pBdr>
        <w:shd w:val="clear" w:color="auto" w:fill="F4F7FB"/>
        <w:spacing w:before="80" w:after="80" w:line="560" w:lineRule="exact"/>
        <w:ind w:firstLine="0"/>
        <w:jc w:val="both"/>
      </w:pPr>
      <w:r>
        <w:rPr>
          <w:rFonts w:hint="eastAsia" w:ascii="Times New Roman" w:hAnsi="Times New Roman" w:eastAsia="仿宋_GB2312" w:cs="Times New Roman"/>
          <w:color w:val="000000"/>
          <w:sz w:val="32"/>
        </w:rPr>
        <w:t>  </w:t>
      </w:r>
      <w:r>
        <w:rPr>
          <w:rFonts w:hint="eastAsia" w:ascii="Times New Roman" w:hAnsi="Times New Roman" w:eastAsia="仿宋_GB2312" w:cs="Times New Roman"/>
          <w:color w:val="000000"/>
          <w:sz w:val="32"/>
          <w:lang w:eastAsia="zh-CN"/>
        </w:rPr>
        <w:t>提示：麓南校区七食堂因提质改造于</w:t>
      </w:r>
      <w:r>
        <w:rPr>
          <w:rFonts w:hint="eastAsia" w:ascii="Times New Roman" w:hAnsi="Times New Roman" w:eastAsia="仿宋_GB2312" w:cs="Times New Roman"/>
          <w:color w:val="000000"/>
          <w:sz w:val="32"/>
        </w:rPr>
        <w:t xml:space="preserve"> 2026 </w:t>
      </w:r>
      <w:r>
        <w:rPr>
          <w:rFonts w:hint="eastAsia" w:ascii="Times New Roman" w:hAnsi="Times New Roman" w:eastAsia="仿宋_GB2312" w:cs="Times New Roman"/>
          <w:color w:val="000000"/>
          <w:sz w:val="32"/>
          <w:lang w:eastAsia="zh-CN"/>
        </w:rPr>
        <w:t>年</w:t>
      </w:r>
      <w:r>
        <w:rPr>
          <w:rFonts w:hint="eastAsia" w:ascii="Times New Roman" w:hAnsi="Times New Roman" w:eastAsia="仿宋_GB2312" w:cs="Times New Roman"/>
          <w:color w:val="000000"/>
          <w:sz w:val="32"/>
        </w:rPr>
        <w:t xml:space="preserve"> 5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 16 </w:t>
      </w:r>
      <w:r>
        <w:rPr>
          <w:rFonts w:hint="eastAsia" w:ascii="Times New Roman" w:hAnsi="Times New Roman" w:eastAsia="仿宋_GB2312" w:cs="Times New Roman"/>
          <w:color w:val="000000"/>
          <w:sz w:val="32"/>
          <w:lang w:eastAsia="zh-CN"/>
        </w:rPr>
        <w:t>日起暂停供餐，恢复时间另行通知，建议就近选择二食堂、八食堂就餐。潇湘校区一食堂三至五楼已于</w:t>
      </w:r>
      <w:r>
        <w:rPr>
          <w:rFonts w:hint="eastAsia" w:ascii="Times New Roman" w:hAnsi="Times New Roman" w:eastAsia="仿宋_GB2312" w:cs="Times New Roman"/>
          <w:color w:val="000000"/>
          <w:sz w:val="32"/>
        </w:rPr>
        <w:t xml:space="preserve"> 2026 </w:t>
      </w:r>
      <w:r>
        <w:rPr>
          <w:rFonts w:hint="eastAsia" w:ascii="Times New Roman" w:hAnsi="Times New Roman" w:eastAsia="仿宋_GB2312" w:cs="Times New Roman"/>
          <w:color w:val="000000"/>
          <w:sz w:val="32"/>
          <w:lang w:eastAsia="zh-CN"/>
        </w:rPr>
        <w:t>年</w:t>
      </w:r>
      <w:r>
        <w:rPr>
          <w:rFonts w:hint="eastAsia" w:ascii="Times New Roman" w:hAnsi="Times New Roman" w:eastAsia="仿宋_GB2312" w:cs="Times New Roman"/>
          <w:color w:val="000000"/>
          <w:sz w:val="32"/>
        </w:rPr>
        <w:t xml:space="preserve"> 5 </w:t>
      </w:r>
      <w:r>
        <w:rPr>
          <w:rFonts w:hint="eastAsia" w:ascii="Times New Roman" w:hAnsi="Times New Roman" w:eastAsia="仿宋_GB2312" w:cs="Times New Roman"/>
          <w:color w:val="000000"/>
          <w:sz w:val="32"/>
          <w:lang w:eastAsia="zh-CN"/>
        </w:rPr>
        <w:t>月陆续开业。</w:t>
      </w:r>
    </w:p>
    <w:p w14:paraId="558B402A">
      <w:pPr>
        <w:pStyle w:val="5"/>
        <w:spacing w:line="560" w:lineRule="exact"/>
        <w:ind w:firstLine="0"/>
        <w:jc w:val="left"/>
      </w:pPr>
      <w:r>
        <w:rPr>
          <w:rFonts w:hint="eastAsia" w:ascii="Times New Roman" w:hAnsi="Times New Roman" w:eastAsia="楷体" w:cs="Times New Roman"/>
          <w:b/>
          <w:color w:val="000000"/>
          <w:sz w:val="32"/>
          <w:lang w:eastAsia="zh-CN"/>
        </w:rPr>
        <w:t>（三）供餐时间参考</w:t>
      </w:r>
    </w:p>
    <w:tbl>
      <w:tblPr>
        <w:tblStyle w:val="32"/>
        <w:tblW w:w="5000" w:type="pct"/>
        <w:tblInd w:w="0" w:type="dxa"/>
        <w:tblLayout w:type="autofit"/>
        <w:tblCellMar>
          <w:top w:w="0" w:type="dxa"/>
          <w:left w:w="108" w:type="dxa"/>
          <w:bottom w:w="0" w:type="dxa"/>
          <w:right w:w="108" w:type="dxa"/>
        </w:tblCellMar>
      </w:tblPr>
      <w:tblGrid>
        <w:gridCol w:w="1793"/>
        <w:gridCol w:w="1793"/>
        <w:gridCol w:w="1793"/>
        <w:gridCol w:w="1793"/>
        <w:gridCol w:w="1793"/>
      </w:tblGrid>
      <w:tr w14:paraId="5DDB2442">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0477058B">
            <w:pPr>
              <w:spacing w:before="30" w:after="30" w:line="240" w:lineRule="auto"/>
              <w:jc w:val="center"/>
            </w:pPr>
            <w:r>
              <w:rPr>
                <w:rFonts w:hint="eastAsia" w:ascii="Times New Roman" w:hAnsi="Times New Roman" w:eastAsia="黑体" w:cs="Times New Roman"/>
                <w:b/>
                <w:color w:val="000000"/>
                <w:sz w:val="24"/>
              </w:rPr>
              <w:t>校区</w:t>
            </w:r>
          </w:p>
        </w:tc>
        <w:tc>
          <w:tcPr>
            <w:tcW w:w="1728"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401FA590">
            <w:pPr>
              <w:spacing w:before="30" w:after="30" w:line="240" w:lineRule="auto"/>
              <w:jc w:val="center"/>
            </w:pPr>
            <w:r>
              <w:rPr>
                <w:rFonts w:hint="eastAsia" w:ascii="Times New Roman" w:hAnsi="Times New Roman" w:eastAsia="黑体" w:cs="Times New Roman"/>
                <w:b/>
                <w:color w:val="000000"/>
                <w:sz w:val="24"/>
              </w:rPr>
              <w:t>食堂</w:t>
            </w:r>
          </w:p>
        </w:tc>
        <w:tc>
          <w:tcPr>
            <w:tcW w:w="1728"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2D4278E">
            <w:pPr>
              <w:spacing w:before="30" w:after="30" w:line="240" w:lineRule="auto"/>
              <w:jc w:val="center"/>
            </w:pPr>
            <w:r>
              <w:rPr>
                <w:rFonts w:hint="eastAsia" w:ascii="Times New Roman" w:hAnsi="Times New Roman" w:eastAsia="黑体" w:cs="Times New Roman"/>
                <w:b/>
                <w:color w:val="000000"/>
                <w:sz w:val="24"/>
              </w:rPr>
              <w:t>早餐</w:t>
            </w:r>
          </w:p>
        </w:tc>
        <w:tc>
          <w:tcPr>
            <w:tcW w:w="1728"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E91FB12">
            <w:pPr>
              <w:spacing w:before="30" w:after="30" w:line="240" w:lineRule="auto"/>
              <w:jc w:val="center"/>
            </w:pPr>
            <w:r>
              <w:rPr>
                <w:rFonts w:hint="eastAsia" w:ascii="Times New Roman" w:hAnsi="Times New Roman" w:eastAsia="黑体" w:cs="Times New Roman"/>
                <w:b/>
                <w:color w:val="000000"/>
                <w:sz w:val="24"/>
              </w:rPr>
              <w:t>中餐</w:t>
            </w:r>
          </w:p>
        </w:tc>
        <w:tc>
          <w:tcPr>
            <w:tcW w:w="1728"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54C073D">
            <w:pPr>
              <w:spacing w:before="30" w:after="30" w:line="240" w:lineRule="auto"/>
              <w:jc w:val="center"/>
            </w:pPr>
            <w:r>
              <w:rPr>
                <w:rFonts w:hint="eastAsia" w:ascii="Times New Roman" w:hAnsi="Times New Roman" w:eastAsia="黑体" w:cs="Times New Roman"/>
                <w:b/>
                <w:color w:val="000000"/>
                <w:sz w:val="24"/>
              </w:rPr>
              <w:t>晚餐（夜宵）</w:t>
            </w:r>
          </w:p>
        </w:tc>
      </w:tr>
      <w:tr w14:paraId="26CDFCE2">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F438A6D">
            <w:pPr>
              <w:spacing w:before="30" w:after="30" w:line="240" w:lineRule="auto"/>
              <w:jc w:val="left"/>
            </w:pPr>
            <w:r>
              <w:rPr>
                <w:rFonts w:hint="eastAsia" w:ascii="Times New Roman" w:hAnsi="Times New Roman" w:eastAsia="仿宋_GB2312" w:cs="Times New Roman"/>
                <w:color w:val="000000"/>
                <w:sz w:val="24"/>
              </w:rPr>
              <w:t>岳麓山校区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0B8525B">
            <w:pPr>
              <w:spacing w:before="30" w:after="30" w:line="240" w:lineRule="auto"/>
              <w:jc w:val="left"/>
            </w:pPr>
            <w:r>
              <w:rPr>
                <w:rFonts w:hint="eastAsia" w:ascii="Times New Roman" w:hAnsi="Times New Roman" w:eastAsia="仿宋_GB2312" w:cs="Times New Roman"/>
                <w:color w:val="000000"/>
                <w:sz w:val="24"/>
              </w:rPr>
              <w:t>五食堂</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C18B4A4">
            <w:pPr>
              <w:spacing w:before="30" w:after="30" w:line="240" w:lineRule="auto"/>
              <w:jc w:val="left"/>
            </w:pPr>
            <w:r>
              <w:rPr>
                <w:rFonts w:hint="eastAsia" w:ascii="Times New Roman" w:hAnsi="Times New Roman" w:eastAsia="仿宋_GB2312" w:cs="Times New Roman"/>
                <w:color w:val="000000"/>
                <w:sz w:val="24"/>
              </w:rPr>
              <w:t>6:30—22:00 （全天候）</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33AAC1D">
            <w:pPr>
              <w:spacing w:before="30" w:after="30" w:line="240" w:lineRule="auto"/>
              <w:jc w:val="left"/>
            </w:pPr>
            <w:r>
              <w:rPr>
                <w:rFonts w:hint="eastAsia" w:ascii="Times New Roman" w:hAnsi="Times New Roman" w:eastAsia="仿宋_GB2312" w:cs="Times New Roman"/>
                <w:color w:val="000000"/>
                <w:sz w:val="24"/>
              </w:rPr>
              <w:t>—</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C4478A7">
            <w:pPr>
              <w:spacing w:before="30" w:after="30" w:line="240" w:lineRule="auto"/>
              <w:jc w:val="left"/>
            </w:pPr>
            <w:r>
              <w:rPr>
                <w:rFonts w:hint="eastAsia" w:ascii="Times New Roman" w:hAnsi="Times New Roman" w:eastAsia="仿宋_GB2312" w:cs="Times New Roman"/>
                <w:color w:val="000000"/>
                <w:sz w:val="24"/>
              </w:rPr>
              <w:t>—</w:t>
            </w:r>
          </w:p>
        </w:tc>
      </w:tr>
      <w:tr w14:paraId="2429CFAE">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08AA8CB">
            <w:pPr>
              <w:spacing w:before="30" w:after="30" w:line="240" w:lineRule="auto"/>
              <w:jc w:val="left"/>
            </w:pPr>
            <w:r>
              <w:rPr>
                <w:rFonts w:hint="eastAsia" w:ascii="Times New Roman" w:hAnsi="Times New Roman" w:eastAsia="仿宋_GB2312" w:cs="Times New Roman"/>
                <w:color w:val="000000"/>
                <w:sz w:val="24"/>
              </w:rPr>
              <w:t>岳麓山校区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58FBA56">
            <w:pPr>
              <w:spacing w:before="30" w:after="30" w:line="240" w:lineRule="auto"/>
              <w:jc w:val="left"/>
            </w:pPr>
            <w:r>
              <w:rPr>
                <w:rFonts w:hint="eastAsia" w:ascii="Times New Roman" w:hAnsi="Times New Roman" w:eastAsia="仿宋_GB2312" w:cs="Times New Roman"/>
                <w:color w:val="000000"/>
                <w:sz w:val="24"/>
              </w:rPr>
              <w:t>三食堂一楼、九食堂北一楼</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8274F52">
            <w:pPr>
              <w:spacing w:before="30" w:after="30" w:line="240" w:lineRule="auto"/>
              <w:jc w:val="left"/>
            </w:pPr>
            <w:r>
              <w:rPr>
                <w:rFonts w:hint="eastAsia" w:ascii="Times New Roman" w:hAnsi="Times New Roman" w:eastAsia="仿宋_GB2312" w:cs="Times New Roman"/>
                <w:color w:val="000000"/>
                <w:sz w:val="24"/>
              </w:rPr>
              <w:t>6:30—9:30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6C26C2E">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EED94E5">
            <w:pPr>
              <w:spacing w:before="30" w:after="30" w:line="240" w:lineRule="auto"/>
              <w:jc w:val="left"/>
            </w:pPr>
            <w:r>
              <w:rPr>
                <w:rFonts w:hint="eastAsia" w:ascii="Times New Roman" w:hAnsi="Times New Roman" w:eastAsia="仿宋_GB2312" w:cs="Times New Roman"/>
                <w:color w:val="000000"/>
                <w:sz w:val="24"/>
              </w:rPr>
              <w:t>17:00—19:00</w:t>
            </w:r>
          </w:p>
        </w:tc>
      </w:tr>
      <w:tr w14:paraId="1235F3F9">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5DFF447">
            <w:pPr>
              <w:spacing w:before="30" w:after="30" w:line="240" w:lineRule="auto"/>
              <w:jc w:val="left"/>
            </w:pPr>
            <w:r>
              <w:rPr>
                <w:rFonts w:hint="eastAsia" w:ascii="Times New Roman" w:hAnsi="Times New Roman" w:eastAsia="仿宋_GB2312" w:cs="Times New Roman"/>
                <w:color w:val="000000"/>
                <w:sz w:val="24"/>
              </w:rPr>
              <w:t>岳麓山校区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7BFB3D8">
            <w:pPr>
              <w:spacing w:before="30" w:after="30" w:line="240" w:lineRule="auto"/>
              <w:jc w:val="left"/>
            </w:pPr>
            <w:r>
              <w:rPr>
                <w:rFonts w:hint="eastAsia" w:ascii="Times New Roman" w:hAnsi="Times New Roman" w:eastAsia="仿宋_GB2312" w:cs="Times New Roman"/>
                <w:color w:val="000000"/>
                <w:sz w:val="24"/>
              </w:rPr>
              <w:t>三食堂二楼、五食堂自选餐厅、九食堂北二楼</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86A09ED">
            <w:pPr>
              <w:spacing w:before="30" w:after="30" w:line="240" w:lineRule="auto"/>
              <w:jc w:val="left"/>
            </w:pPr>
            <w:r>
              <w:rPr>
                <w:rFonts w:hint="eastAsia" w:ascii="Times New Roman" w:hAnsi="Times New Roman" w:eastAsia="仿宋_GB2312" w:cs="Times New Roman"/>
                <w:color w:val="000000"/>
                <w:sz w:val="24"/>
              </w:rPr>
              <w:t>—</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D0FD8C8">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51038BA">
            <w:pPr>
              <w:spacing w:before="30" w:after="30" w:line="240" w:lineRule="auto"/>
              <w:jc w:val="left"/>
            </w:pPr>
            <w:r>
              <w:rPr>
                <w:rFonts w:hint="eastAsia" w:ascii="Times New Roman" w:hAnsi="Times New Roman" w:eastAsia="仿宋_GB2312" w:cs="Times New Roman"/>
                <w:color w:val="000000"/>
                <w:sz w:val="24"/>
              </w:rPr>
              <w:t>17:00—19:00</w:t>
            </w:r>
          </w:p>
        </w:tc>
      </w:tr>
      <w:tr w14:paraId="7D7A5D21">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57226A7">
            <w:pPr>
              <w:spacing w:before="30" w:after="30" w:line="240" w:lineRule="auto"/>
              <w:jc w:val="left"/>
            </w:pPr>
            <w:r>
              <w:rPr>
                <w:rFonts w:hint="eastAsia" w:ascii="Times New Roman" w:hAnsi="Times New Roman" w:eastAsia="仿宋_GB2312" w:cs="Times New Roman"/>
                <w:color w:val="000000"/>
                <w:sz w:val="24"/>
              </w:rPr>
              <w:t>麓南校区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B7E10FB">
            <w:pPr>
              <w:spacing w:before="30" w:after="30" w:line="240" w:lineRule="auto"/>
              <w:jc w:val="left"/>
            </w:pPr>
            <w:r>
              <w:rPr>
                <w:rFonts w:hint="eastAsia" w:ascii="Times New Roman" w:hAnsi="Times New Roman" w:eastAsia="仿宋_GB2312" w:cs="Times New Roman"/>
                <w:color w:val="000000"/>
                <w:sz w:val="24"/>
              </w:rPr>
              <w:t>二食堂一楼</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FE7F26">
            <w:pPr>
              <w:spacing w:before="30" w:after="30" w:line="240" w:lineRule="auto"/>
              <w:jc w:val="left"/>
            </w:pPr>
            <w:r>
              <w:rPr>
                <w:rFonts w:hint="eastAsia" w:ascii="Times New Roman" w:hAnsi="Times New Roman" w:eastAsia="仿宋_GB2312" w:cs="Times New Roman"/>
                <w:color w:val="000000"/>
                <w:sz w:val="24"/>
              </w:rPr>
              <w:t>6:30—22:00 （全天候）</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71E069B">
            <w:pPr>
              <w:spacing w:before="30" w:after="30" w:line="240" w:lineRule="auto"/>
              <w:jc w:val="left"/>
            </w:pPr>
            <w:r>
              <w:rPr>
                <w:rFonts w:hint="eastAsia" w:ascii="Times New Roman" w:hAnsi="Times New Roman" w:eastAsia="仿宋_GB2312" w:cs="Times New Roman"/>
                <w:color w:val="000000"/>
                <w:sz w:val="24"/>
              </w:rPr>
              <w:t>—</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A2C561B">
            <w:pPr>
              <w:spacing w:before="30" w:after="30" w:line="240" w:lineRule="auto"/>
              <w:jc w:val="left"/>
            </w:pPr>
            <w:r>
              <w:rPr>
                <w:rFonts w:hint="eastAsia" w:ascii="Times New Roman" w:hAnsi="Times New Roman" w:eastAsia="仿宋_GB2312" w:cs="Times New Roman"/>
                <w:color w:val="000000"/>
                <w:sz w:val="24"/>
              </w:rPr>
              <w:t>—</w:t>
            </w:r>
          </w:p>
        </w:tc>
      </w:tr>
      <w:tr w14:paraId="4FC335DE">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A706054">
            <w:pPr>
              <w:spacing w:before="30" w:after="30" w:line="240" w:lineRule="auto"/>
              <w:jc w:val="left"/>
            </w:pPr>
            <w:r>
              <w:rPr>
                <w:rFonts w:hint="eastAsia" w:ascii="Times New Roman" w:hAnsi="Times New Roman" w:eastAsia="仿宋_GB2312" w:cs="Times New Roman"/>
                <w:color w:val="000000"/>
                <w:sz w:val="24"/>
              </w:rPr>
              <w:t>麓南校区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366F0EB">
            <w:pPr>
              <w:spacing w:before="30" w:after="30" w:line="240" w:lineRule="auto"/>
              <w:jc w:val="left"/>
            </w:pPr>
            <w:r>
              <w:rPr>
                <w:rFonts w:hint="eastAsia" w:ascii="Times New Roman" w:hAnsi="Times New Roman" w:eastAsia="仿宋_GB2312" w:cs="Times New Roman"/>
                <w:color w:val="000000"/>
                <w:sz w:val="24"/>
              </w:rPr>
              <w:t>二食堂二楼、七食堂、八食堂一楼</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B8D639E">
            <w:pPr>
              <w:spacing w:before="30" w:after="30" w:line="240" w:lineRule="auto"/>
              <w:jc w:val="left"/>
            </w:pPr>
            <w:r>
              <w:rPr>
                <w:rFonts w:hint="eastAsia" w:ascii="Times New Roman" w:hAnsi="Times New Roman" w:eastAsia="仿宋_GB2312" w:cs="Times New Roman"/>
                <w:color w:val="000000"/>
                <w:sz w:val="24"/>
              </w:rPr>
              <w:t>6:30—9:30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DB73D11">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DE52383">
            <w:pPr>
              <w:spacing w:before="30" w:after="30" w:line="240" w:lineRule="auto"/>
              <w:jc w:val="left"/>
            </w:pPr>
            <w:r>
              <w:rPr>
                <w:rFonts w:hint="eastAsia" w:ascii="Times New Roman" w:hAnsi="Times New Roman" w:eastAsia="仿宋_GB2312" w:cs="Times New Roman"/>
                <w:color w:val="000000"/>
                <w:sz w:val="24"/>
              </w:rPr>
              <w:t>17:00—19:00</w:t>
            </w:r>
          </w:p>
        </w:tc>
      </w:tr>
      <w:tr w14:paraId="470CD834">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32B2E4E">
            <w:pPr>
              <w:spacing w:before="30" w:after="30" w:line="240" w:lineRule="auto"/>
              <w:jc w:val="left"/>
            </w:pPr>
            <w:r>
              <w:rPr>
                <w:rFonts w:hint="eastAsia" w:ascii="Times New Roman" w:hAnsi="Times New Roman" w:eastAsia="仿宋_GB2312" w:cs="Times New Roman"/>
                <w:color w:val="000000"/>
                <w:sz w:val="24"/>
              </w:rPr>
              <w:t>麓南校区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5DF295F">
            <w:pPr>
              <w:spacing w:before="30" w:after="30" w:line="240" w:lineRule="auto"/>
              <w:jc w:val="left"/>
            </w:pPr>
            <w:r>
              <w:rPr>
                <w:rFonts w:hint="eastAsia" w:ascii="Times New Roman" w:hAnsi="Times New Roman" w:eastAsia="仿宋_GB2312" w:cs="Times New Roman"/>
                <w:color w:val="000000"/>
                <w:sz w:val="24"/>
              </w:rPr>
              <w:t>二食堂三、四楼，八食堂二、三楼</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BF39889">
            <w:pPr>
              <w:spacing w:before="30" w:after="30" w:line="240" w:lineRule="auto"/>
              <w:jc w:val="left"/>
            </w:pPr>
            <w:r>
              <w:rPr>
                <w:rFonts w:hint="eastAsia" w:ascii="Times New Roman" w:hAnsi="Times New Roman" w:eastAsia="仿宋_GB2312" w:cs="Times New Roman"/>
                <w:color w:val="000000"/>
                <w:sz w:val="24"/>
              </w:rPr>
              <w:t>—</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9AB6BEA">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EB36789">
            <w:pPr>
              <w:spacing w:before="30" w:after="30" w:line="240" w:lineRule="auto"/>
              <w:jc w:val="left"/>
            </w:pPr>
            <w:r>
              <w:rPr>
                <w:rFonts w:hint="eastAsia" w:ascii="Times New Roman" w:hAnsi="Times New Roman" w:eastAsia="仿宋_GB2312" w:cs="Times New Roman"/>
                <w:color w:val="000000"/>
                <w:sz w:val="24"/>
              </w:rPr>
              <w:t>17:00—19:00</w:t>
            </w:r>
          </w:p>
        </w:tc>
      </w:tr>
      <w:tr w14:paraId="6AAE7606">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CEC84A4">
            <w:pPr>
              <w:spacing w:before="30" w:after="30" w:line="240" w:lineRule="auto"/>
              <w:jc w:val="left"/>
            </w:pPr>
            <w:r>
              <w:rPr>
                <w:rFonts w:hint="eastAsia" w:ascii="Times New Roman" w:hAnsi="Times New Roman" w:eastAsia="仿宋_GB2312" w:cs="Times New Roman"/>
                <w:color w:val="000000"/>
                <w:sz w:val="24"/>
              </w:rPr>
              <w:t>天心校区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957BC5E">
            <w:pPr>
              <w:spacing w:before="30" w:after="30" w:line="240" w:lineRule="auto"/>
              <w:jc w:val="left"/>
            </w:pPr>
            <w:r>
              <w:rPr>
                <w:rFonts w:hint="eastAsia" w:ascii="Times New Roman" w:hAnsi="Times New Roman" w:eastAsia="仿宋_GB2312" w:cs="Times New Roman"/>
                <w:color w:val="000000"/>
                <w:sz w:val="24"/>
              </w:rPr>
              <w:t>四食堂</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341A7AF">
            <w:pPr>
              <w:spacing w:before="30" w:after="30" w:line="240" w:lineRule="auto"/>
              <w:jc w:val="left"/>
            </w:pPr>
            <w:r>
              <w:rPr>
                <w:rFonts w:hint="eastAsia" w:ascii="Times New Roman" w:hAnsi="Times New Roman" w:eastAsia="仿宋_GB2312" w:cs="Times New Roman"/>
                <w:color w:val="000000"/>
                <w:sz w:val="24"/>
              </w:rPr>
              <w:t>6:50—9:30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15E36D3">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CA10D87">
            <w:pPr>
              <w:spacing w:before="30" w:after="30" w:line="240" w:lineRule="auto"/>
              <w:jc w:val="left"/>
            </w:pPr>
            <w:r>
              <w:rPr>
                <w:rFonts w:hint="eastAsia" w:ascii="Times New Roman" w:hAnsi="Times New Roman" w:eastAsia="仿宋_GB2312" w:cs="Times New Roman"/>
                <w:color w:val="000000"/>
                <w:sz w:val="24"/>
              </w:rPr>
              <w:t>17:00—19:00</w:t>
            </w:r>
          </w:p>
        </w:tc>
      </w:tr>
      <w:tr w14:paraId="1714CD15">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AFD8A77">
            <w:pPr>
              <w:spacing w:before="30" w:after="30" w:line="240" w:lineRule="auto"/>
              <w:jc w:val="left"/>
            </w:pPr>
            <w:r>
              <w:rPr>
                <w:rFonts w:hint="eastAsia" w:ascii="Times New Roman" w:hAnsi="Times New Roman" w:eastAsia="仿宋_GB2312" w:cs="Times New Roman"/>
                <w:color w:val="000000"/>
                <w:sz w:val="24"/>
              </w:rPr>
              <w:t>天心校区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C577327">
            <w:pPr>
              <w:spacing w:before="30" w:after="30" w:line="240" w:lineRule="auto"/>
              <w:jc w:val="left"/>
            </w:pPr>
            <w:r>
              <w:rPr>
                <w:rFonts w:hint="eastAsia" w:ascii="Times New Roman" w:hAnsi="Times New Roman" w:eastAsia="仿宋_GB2312" w:cs="Times New Roman"/>
                <w:color w:val="000000"/>
                <w:sz w:val="24"/>
              </w:rPr>
              <w:t>六食堂一楼</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346A93D">
            <w:pPr>
              <w:spacing w:before="30" w:after="30" w:line="240" w:lineRule="auto"/>
              <w:jc w:val="left"/>
            </w:pPr>
            <w:r>
              <w:rPr>
                <w:rFonts w:hint="eastAsia" w:ascii="Times New Roman" w:hAnsi="Times New Roman" w:eastAsia="仿宋_GB2312" w:cs="Times New Roman"/>
                <w:color w:val="000000"/>
                <w:sz w:val="24"/>
              </w:rPr>
              <w:t>6:50—9:30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5A45AD5">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514D06A">
            <w:pPr>
              <w:spacing w:before="30" w:after="30" w:line="240" w:lineRule="auto"/>
              <w:jc w:val="left"/>
            </w:pPr>
            <w:r>
              <w:rPr>
                <w:rFonts w:hint="eastAsia" w:ascii="Times New Roman" w:hAnsi="Times New Roman" w:eastAsia="仿宋_GB2312" w:cs="Times New Roman"/>
                <w:color w:val="000000"/>
                <w:sz w:val="24"/>
              </w:rPr>
              <w:t>17:00—22:00</w:t>
            </w:r>
          </w:p>
        </w:tc>
      </w:tr>
      <w:tr w14:paraId="6677E01A">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3A8B5B0">
            <w:pPr>
              <w:spacing w:before="30" w:after="30" w:line="240" w:lineRule="auto"/>
              <w:jc w:val="left"/>
            </w:pPr>
            <w:r>
              <w:rPr>
                <w:rFonts w:hint="eastAsia" w:ascii="Times New Roman" w:hAnsi="Times New Roman" w:eastAsia="仿宋_GB2312" w:cs="Times New Roman"/>
                <w:color w:val="000000"/>
                <w:sz w:val="24"/>
              </w:rPr>
              <w:t>天心校区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3BB5D0">
            <w:pPr>
              <w:spacing w:before="30" w:after="30" w:line="240" w:lineRule="auto"/>
              <w:jc w:val="left"/>
            </w:pPr>
            <w:r>
              <w:rPr>
                <w:rFonts w:hint="eastAsia" w:ascii="Times New Roman" w:hAnsi="Times New Roman" w:eastAsia="仿宋_GB2312" w:cs="Times New Roman"/>
                <w:color w:val="000000"/>
                <w:sz w:val="24"/>
              </w:rPr>
              <w:t>六食堂二楼</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2488572">
            <w:pPr>
              <w:spacing w:before="30" w:after="30" w:line="240" w:lineRule="auto"/>
              <w:jc w:val="left"/>
            </w:pPr>
            <w:r>
              <w:rPr>
                <w:rFonts w:hint="eastAsia" w:ascii="Times New Roman" w:hAnsi="Times New Roman" w:eastAsia="仿宋_GB2312" w:cs="Times New Roman"/>
                <w:color w:val="000000"/>
                <w:sz w:val="24"/>
              </w:rPr>
              <w:t>—</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9AADB5">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414A5A2">
            <w:pPr>
              <w:spacing w:before="30" w:after="30" w:line="240" w:lineRule="auto"/>
              <w:jc w:val="left"/>
            </w:pPr>
            <w:r>
              <w:rPr>
                <w:rFonts w:hint="eastAsia" w:ascii="Times New Roman" w:hAnsi="Times New Roman" w:eastAsia="仿宋_GB2312" w:cs="Times New Roman"/>
                <w:color w:val="000000"/>
                <w:sz w:val="24"/>
              </w:rPr>
              <w:t>17:00—19:00</w:t>
            </w:r>
          </w:p>
        </w:tc>
      </w:tr>
      <w:tr w14:paraId="175E501B">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89186F9">
            <w:pPr>
              <w:spacing w:before="30" w:after="30" w:line="240" w:lineRule="auto"/>
              <w:jc w:val="left"/>
            </w:pPr>
            <w:r>
              <w:rPr>
                <w:rFonts w:hint="eastAsia" w:ascii="Times New Roman" w:hAnsi="Times New Roman" w:eastAsia="仿宋_GB2312" w:cs="Times New Roman"/>
                <w:color w:val="000000"/>
                <w:sz w:val="24"/>
              </w:rPr>
              <w:t>杏林校区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2C3035F">
            <w:pPr>
              <w:spacing w:before="30" w:after="30" w:line="240" w:lineRule="auto"/>
              <w:jc w:val="left"/>
            </w:pPr>
            <w:r>
              <w:rPr>
                <w:rFonts w:hint="eastAsia" w:ascii="Times New Roman" w:hAnsi="Times New Roman" w:eastAsia="仿宋_GB2312" w:cs="Times New Roman"/>
                <w:color w:val="000000"/>
                <w:sz w:val="24"/>
              </w:rPr>
              <w:t>十一食堂圆形餐厅</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EE65940">
            <w:pPr>
              <w:spacing w:before="30" w:after="30" w:line="240" w:lineRule="auto"/>
              <w:jc w:val="left"/>
            </w:pPr>
            <w:r>
              <w:rPr>
                <w:rFonts w:hint="eastAsia" w:ascii="Times New Roman" w:hAnsi="Times New Roman" w:eastAsia="仿宋_GB2312" w:cs="Times New Roman"/>
                <w:color w:val="000000"/>
                <w:sz w:val="24"/>
              </w:rPr>
              <w:t>6:30—22:00 （全天候）</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48C6882">
            <w:pPr>
              <w:spacing w:before="30" w:after="30" w:line="240" w:lineRule="auto"/>
              <w:jc w:val="left"/>
            </w:pPr>
            <w:r>
              <w:rPr>
                <w:rFonts w:hint="eastAsia" w:ascii="Times New Roman" w:hAnsi="Times New Roman" w:eastAsia="仿宋_GB2312" w:cs="Times New Roman"/>
                <w:color w:val="000000"/>
                <w:sz w:val="24"/>
              </w:rPr>
              <w:t>—</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7D5B4F2">
            <w:pPr>
              <w:spacing w:before="30" w:after="30" w:line="240" w:lineRule="auto"/>
              <w:jc w:val="left"/>
            </w:pPr>
            <w:r>
              <w:rPr>
                <w:rFonts w:hint="eastAsia" w:ascii="Times New Roman" w:hAnsi="Times New Roman" w:eastAsia="仿宋_GB2312" w:cs="Times New Roman"/>
                <w:color w:val="000000"/>
                <w:sz w:val="24"/>
              </w:rPr>
              <w:t>—</w:t>
            </w:r>
          </w:p>
        </w:tc>
      </w:tr>
      <w:tr w14:paraId="45BDD05D">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8164607">
            <w:pPr>
              <w:spacing w:before="30" w:after="30" w:line="240" w:lineRule="auto"/>
              <w:jc w:val="left"/>
            </w:pPr>
            <w:r>
              <w:rPr>
                <w:rFonts w:hint="eastAsia" w:ascii="Times New Roman" w:hAnsi="Times New Roman" w:eastAsia="仿宋_GB2312" w:cs="Times New Roman"/>
                <w:color w:val="000000"/>
                <w:sz w:val="24"/>
              </w:rPr>
              <w:t>杏林校区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DCA1693">
            <w:pPr>
              <w:spacing w:before="30" w:after="30" w:line="240" w:lineRule="auto"/>
              <w:jc w:val="left"/>
            </w:pPr>
            <w:r>
              <w:rPr>
                <w:rFonts w:hint="eastAsia" w:ascii="Times New Roman" w:hAnsi="Times New Roman" w:eastAsia="仿宋_GB2312" w:cs="Times New Roman"/>
                <w:color w:val="000000"/>
                <w:sz w:val="24"/>
              </w:rPr>
              <w:t>十一食堂一楼、十二食堂</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50FA780">
            <w:pPr>
              <w:spacing w:before="30" w:after="30" w:line="240" w:lineRule="auto"/>
              <w:jc w:val="left"/>
            </w:pPr>
            <w:r>
              <w:rPr>
                <w:rFonts w:hint="eastAsia" w:ascii="Times New Roman" w:hAnsi="Times New Roman" w:eastAsia="仿宋_GB2312" w:cs="Times New Roman"/>
                <w:color w:val="000000"/>
                <w:sz w:val="24"/>
              </w:rPr>
              <w:t>6:30—9:00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760508C">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E6DC4F7">
            <w:pPr>
              <w:spacing w:before="30" w:after="30" w:line="240" w:lineRule="auto"/>
              <w:jc w:val="left"/>
            </w:pPr>
            <w:r>
              <w:rPr>
                <w:rFonts w:hint="eastAsia" w:ascii="Times New Roman" w:hAnsi="Times New Roman" w:eastAsia="仿宋_GB2312" w:cs="Times New Roman"/>
                <w:color w:val="000000"/>
                <w:sz w:val="24"/>
              </w:rPr>
              <w:t>17:00—19:00</w:t>
            </w:r>
          </w:p>
        </w:tc>
      </w:tr>
      <w:tr w14:paraId="1BA8997D">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D7EB047">
            <w:pPr>
              <w:spacing w:before="30" w:after="30" w:line="240" w:lineRule="auto"/>
              <w:jc w:val="left"/>
            </w:pPr>
            <w:r>
              <w:rPr>
                <w:rFonts w:hint="eastAsia" w:ascii="Times New Roman" w:hAnsi="Times New Roman" w:eastAsia="仿宋_GB2312" w:cs="Times New Roman"/>
                <w:color w:val="000000"/>
                <w:sz w:val="24"/>
              </w:rPr>
              <w:t>杏林校区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FD6E05E">
            <w:pPr>
              <w:spacing w:before="30" w:after="30" w:line="240" w:lineRule="auto"/>
              <w:jc w:val="left"/>
            </w:pPr>
            <w:r>
              <w:rPr>
                <w:rFonts w:hint="eastAsia" w:ascii="Times New Roman" w:hAnsi="Times New Roman" w:eastAsia="仿宋_GB2312" w:cs="Times New Roman"/>
                <w:color w:val="000000"/>
                <w:sz w:val="24"/>
              </w:rPr>
              <w:t>十一食堂二楼</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00F3955">
            <w:pPr>
              <w:spacing w:before="30" w:after="30" w:line="240" w:lineRule="auto"/>
              <w:jc w:val="left"/>
            </w:pPr>
            <w:r>
              <w:rPr>
                <w:rFonts w:hint="eastAsia" w:ascii="Times New Roman" w:hAnsi="Times New Roman" w:eastAsia="仿宋_GB2312" w:cs="Times New Roman"/>
                <w:color w:val="000000"/>
                <w:sz w:val="24"/>
              </w:rPr>
              <w:t>—</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B23BD60">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E6244F3">
            <w:pPr>
              <w:spacing w:before="30" w:after="30" w:line="240" w:lineRule="auto"/>
              <w:jc w:val="left"/>
            </w:pPr>
            <w:r>
              <w:rPr>
                <w:rFonts w:hint="eastAsia" w:ascii="Times New Roman" w:hAnsi="Times New Roman" w:eastAsia="仿宋_GB2312" w:cs="Times New Roman"/>
                <w:color w:val="000000"/>
                <w:sz w:val="24"/>
              </w:rPr>
              <w:t>17:00—19:00</w:t>
            </w:r>
          </w:p>
        </w:tc>
      </w:tr>
      <w:tr w14:paraId="31D11114">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7D9BABC">
            <w:pPr>
              <w:spacing w:before="30" w:after="30" w:line="240" w:lineRule="auto"/>
              <w:jc w:val="left"/>
            </w:pPr>
            <w:r>
              <w:rPr>
                <w:rFonts w:hint="eastAsia" w:ascii="Times New Roman" w:hAnsi="Times New Roman" w:eastAsia="仿宋_GB2312" w:cs="Times New Roman"/>
                <w:color w:val="000000"/>
                <w:sz w:val="24"/>
              </w:rPr>
              <w:t>开福校区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D73A3C6">
            <w:pPr>
              <w:spacing w:before="30" w:after="30" w:line="240" w:lineRule="auto"/>
              <w:jc w:val="left"/>
            </w:pPr>
            <w:r>
              <w:rPr>
                <w:rFonts w:hint="eastAsia" w:ascii="Times New Roman" w:hAnsi="Times New Roman" w:eastAsia="仿宋_GB2312" w:cs="Times New Roman"/>
                <w:color w:val="000000"/>
                <w:sz w:val="24"/>
              </w:rPr>
              <w:t>十食堂</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6C7DB5D">
            <w:pPr>
              <w:spacing w:before="30" w:after="30" w:line="240" w:lineRule="auto"/>
              <w:jc w:val="left"/>
            </w:pPr>
            <w:r>
              <w:rPr>
                <w:rFonts w:hint="eastAsia" w:ascii="Times New Roman" w:hAnsi="Times New Roman" w:eastAsia="仿宋_GB2312" w:cs="Times New Roman"/>
                <w:color w:val="000000"/>
                <w:sz w:val="24"/>
              </w:rPr>
              <w:t>6:30—9:00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EB329B">
            <w:pPr>
              <w:spacing w:before="30" w:after="30" w:line="240" w:lineRule="auto"/>
              <w:jc w:val="left"/>
            </w:pPr>
            <w:r>
              <w:rPr>
                <w:rFonts w:hint="eastAsia" w:ascii="Times New Roman" w:hAnsi="Times New Roman" w:eastAsia="仿宋_GB2312" w:cs="Times New Roman"/>
                <w:color w:val="000000"/>
                <w:sz w:val="24"/>
              </w:rPr>
              <w:t>11:00—13:00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CDAA4E6">
            <w:pPr>
              <w:spacing w:before="30" w:after="30" w:line="240" w:lineRule="auto"/>
              <w:jc w:val="left"/>
            </w:pPr>
            <w:r>
              <w:rPr>
                <w:rFonts w:hint="eastAsia" w:ascii="Times New Roman" w:hAnsi="Times New Roman" w:eastAsia="仿宋_GB2312" w:cs="Times New Roman"/>
                <w:color w:val="000000"/>
                <w:sz w:val="24"/>
              </w:rPr>
              <w:t>17:00—19:00</w:t>
            </w:r>
          </w:p>
        </w:tc>
      </w:tr>
      <w:tr w14:paraId="20E230D3">
        <w:tblPrEx>
          <w:tblCellMar>
            <w:top w:w="0" w:type="dxa"/>
            <w:left w:w="108" w:type="dxa"/>
            <w:bottom w:w="0" w:type="dxa"/>
            <w:right w:w="108" w:type="dxa"/>
          </w:tblCellMar>
        </w:tblPrEx>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3748A12">
            <w:pPr>
              <w:spacing w:before="30" w:after="30" w:line="240" w:lineRule="auto"/>
              <w:jc w:val="left"/>
            </w:pPr>
            <w:r>
              <w:rPr>
                <w:rFonts w:hint="eastAsia" w:ascii="Times New Roman" w:hAnsi="Times New Roman" w:eastAsia="仿宋_GB2312" w:cs="Times New Roman"/>
                <w:color w:val="000000"/>
                <w:sz w:val="24"/>
              </w:rPr>
              <w:t>新校区</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4A99F2D">
            <w:pPr>
              <w:spacing w:before="30" w:after="30" w:line="240" w:lineRule="auto"/>
              <w:jc w:val="left"/>
            </w:pPr>
            <w:r>
              <w:rPr>
                <w:rFonts w:hint="eastAsia" w:ascii="Times New Roman" w:hAnsi="Times New Roman" w:eastAsia="仿宋_GB2312" w:cs="Times New Roman"/>
                <w:color w:val="000000"/>
                <w:sz w:val="24"/>
              </w:rPr>
              <w:t>新源餐厅（教学楼  B  座）</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6F51F23">
            <w:pPr>
              <w:spacing w:before="30" w:after="30" w:line="240" w:lineRule="auto"/>
              <w:jc w:val="left"/>
            </w:pPr>
            <w:r>
              <w:rPr>
                <w:rFonts w:hint="eastAsia" w:ascii="Times New Roman" w:hAnsi="Times New Roman" w:eastAsia="仿宋_GB2312" w:cs="Times New Roman"/>
                <w:color w:val="000000"/>
                <w:sz w:val="24"/>
              </w:rPr>
              <w:t>7:00—10:00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FEA7718">
            <w:pPr>
              <w:spacing w:before="30" w:after="30" w:line="240" w:lineRule="auto"/>
              <w:jc w:val="left"/>
            </w:pPr>
            <w:r>
              <w:rPr>
                <w:rFonts w:hint="eastAsia" w:ascii="Times New Roman" w:hAnsi="Times New Roman" w:eastAsia="仿宋_GB2312" w:cs="Times New Roman"/>
                <w:color w:val="000000"/>
                <w:sz w:val="24"/>
              </w:rPr>
              <w:t>11:00—12:20</w:t>
            </w:r>
          </w:p>
        </w:tc>
        <w:tc>
          <w:tcPr>
            <w:tcW w:w="1728"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DEEA48E">
            <w:pPr>
              <w:spacing w:before="30" w:after="30" w:line="240" w:lineRule="auto"/>
              <w:jc w:val="left"/>
            </w:pPr>
            <w:r>
              <w:rPr>
                <w:rFonts w:hint="eastAsia" w:ascii="Times New Roman" w:hAnsi="Times New Roman" w:eastAsia="仿宋_GB2312" w:cs="Times New Roman"/>
                <w:color w:val="000000"/>
                <w:sz w:val="24"/>
              </w:rPr>
              <w:t>17:00—19:00</w:t>
            </w:r>
          </w:p>
        </w:tc>
      </w:tr>
    </w:tbl>
    <w:p w14:paraId="5159AB3E">
      <w:pPr>
        <w:pBdr>
          <w:left w:val="single" w:color="1F4E79" w:sz="24" w:space="0"/>
        </w:pBdr>
        <w:shd w:val="clear" w:color="auto" w:fill="F4F7FB"/>
        <w:spacing w:before="80" w:after="80" w:line="560" w:lineRule="exact"/>
        <w:ind w:firstLine="0"/>
        <w:jc w:val="both"/>
      </w:pPr>
      <w:r>
        <w:rPr>
          <w:rFonts w:hint="eastAsia" w:ascii="Times New Roman" w:hAnsi="Times New Roman" w:eastAsia="仿宋_GB2312" w:cs="Times New Roman"/>
          <w:color w:val="000000"/>
          <w:sz w:val="32"/>
        </w:rPr>
        <w:t>  </w:t>
      </w:r>
      <w:r>
        <w:rPr>
          <w:rFonts w:hint="eastAsia" w:ascii="Times New Roman" w:hAnsi="Times New Roman" w:eastAsia="仿宋_GB2312" w:cs="Times New Roman"/>
          <w:color w:val="000000"/>
          <w:sz w:val="32"/>
          <w:lang w:eastAsia="zh-CN"/>
        </w:rPr>
        <w:t>上表为服务导航公示值，寒暑假与法定节假日按专项通知调整（如假期值班食堂供餐时间一般为早餐</w:t>
      </w:r>
      <w:r>
        <w:rPr>
          <w:rFonts w:hint="eastAsia" w:ascii="Times New Roman" w:hAnsi="Times New Roman" w:eastAsia="仿宋_GB2312" w:cs="Times New Roman"/>
          <w:color w:val="000000"/>
          <w:sz w:val="32"/>
        </w:rPr>
        <w:t xml:space="preserve"> 07:00—09:00</w:t>
      </w:r>
      <w:r>
        <w:rPr>
          <w:rFonts w:hint="eastAsia" w:ascii="Times New Roman" w:hAnsi="Times New Roman" w:eastAsia="仿宋_GB2312" w:cs="Times New Roman"/>
          <w:color w:val="000000"/>
          <w:sz w:val="32"/>
          <w:lang w:eastAsia="zh-CN"/>
        </w:rPr>
        <w:t>、中餐</w:t>
      </w:r>
      <w:r>
        <w:rPr>
          <w:rFonts w:hint="eastAsia" w:ascii="Times New Roman" w:hAnsi="Times New Roman" w:eastAsia="仿宋_GB2312" w:cs="Times New Roman"/>
          <w:color w:val="000000"/>
          <w:sz w:val="32"/>
        </w:rPr>
        <w:t xml:space="preserve"> 11:00—13:00</w:t>
      </w:r>
      <w:r>
        <w:rPr>
          <w:rFonts w:hint="eastAsia" w:ascii="Times New Roman" w:hAnsi="Times New Roman" w:eastAsia="仿宋_GB2312" w:cs="Times New Roman"/>
          <w:color w:val="000000"/>
          <w:sz w:val="32"/>
          <w:lang w:eastAsia="zh-CN"/>
        </w:rPr>
        <w:t>、晚餐</w:t>
      </w:r>
      <w:r>
        <w:rPr>
          <w:rFonts w:hint="eastAsia" w:ascii="Times New Roman" w:hAnsi="Times New Roman" w:eastAsia="仿宋_GB2312" w:cs="Times New Roman"/>
          <w:color w:val="000000"/>
          <w:sz w:val="32"/>
        </w:rPr>
        <w:t xml:space="preserve"> 17:00—18:40</w:t>
      </w:r>
      <w:r>
        <w:rPr>
          <w:rFonts w:hint="eastAsia" w:ascii="Times New Roman" w:hAnsi="Times New Roman" w:eastAsia="仿宋_GB2312" w:cs="Times New Roman"/>
          <w:color w:val="000000"/>
          <w:sz w:val="32"/>
          <w:lang w:eastAsia="zh-CN"/>
        </w:rPr>
        <w:t>）。</w:t>
      </w:r>
    </w:p>
    <w:p w14:paraId="47415E37">
      <w:pPr>
        <w:pStyle w:val="5"/>
        <w:spacing w:line="560" w:lineRule="exact"/>
        <w:ind w:firstLine="0"/>
        <w:jc w:val="left"/>
      </w:pPr>
      <w:r>
        <w:rPr>
          <w:rFonts w:hint="eastAsia" w:ascii="Times New Roman" w:hAnsi="Times New Roman" w:eastAsia="楷体" w:cs="Times New Roman"/>
          <w:b/>
          <w:color w:val="000000"/>
          <w:sz w:val="32"/>
          <w:lang w:eastAsia="zh-CN"/>
        </w:rPr>
        <w:t>（四）支付方式</w:t>
      </w:r>
    </w:p>
    <w:p w14:paraId="4AD22D89">
      <w:pPr>
        <w:pStyle w:val="14"/>
        <w:numPr>
          <w:ilvl w:val="0"/>
          <w:numId w:val="8"/>
        </w:numPr>
        <w:spacing w:before="0" w:after="0" w:line="560" w:lineRule="exact"/>
        <w:jc w:val="both"/>
      </w:pPr>
      <w:r>
        <w:rPr>
          <w:rFonts w:hint="eastAsia" w:ascii="Times New Roman" w:hAnsi="Times New Roman" w:eastAsia="仿宋_GB2312" w:cs="Times New Roman"/>
          <w:b/>
          <w:color w:val="000000"/>
          <w:sz w:val="32"/>
          <w:lang w:eastAsia="zh-CN"/>
        </w:rPr>
        <w:t>校园卡支付</w:t>
      </w:r>
      <w:r>
        <w:rPr>
          <w:rFonts w:hint="eastAsia" w:ascii="Times New Roman" w:hAnsi="Times New Roman" w:eastAsia="仿宋_GB2312" w:cs="Times New Roman"/>
          <w:color w:val="000000"/>
          <w:sz w:val="32"/>
          <w:lang w:eastAsia="zh-CN"/>
        </w:rPr>
        <w:t>：校内师生使用实体校园卡或虚拟卡在食堂刷卡消费，执行师生身份定价。</w:t>
      </w:r>
    </w:p>
    <w:p w14:paraId="4B028FE0">
      <w:pPr>
        <w:pStyle w:val="14"/>
        <w:numPr>
          <w:ilvl w:val="0"/>
          <w:numId w:val="8"/>
        </w:numPr>
        <w:spacing w:before="0" w:after="0" w:line="560" w:lineRule="exact"/>
        <w:jc w:val="both"/>
      </w:pPr>
      <w:r>
        <w:rPr>
          <w:rFonts w:hint="eastAsia" w:ascii="Times New Roman" w:hAnsi="Times New Roman" w:eastAsia="仿宋_GB2312" w:cs="Times New Roman"/>
          <w:b/>
          <w:color w:val="000000"/>
          <w:sz w:val="32"/>
          <w:lang w:eastAsia="zh-CN"/>
        </w:rPr>
        <w:t>一卡通聚合支付（2026 年 5 月 18 日起）</w:t>
      </w:r>
      <w:r>
        <w:rPr>
          <w:rFonts w:hint="eastAsia" w:ascii="Times New Roman" w:hAnsi="Times New Roman" w:eastAsia="仿宋_GB2312" w:cs="Times New Roman"/>
          <w:color w:val="000000"/>
          <w:sz w:val="32"/>
          <w:lang w:eastAsia="zh-CN"/>
        </w:rPr>
        <w:t>：校外来访人员无需办理校园卡，可直接使用微信、支付宝、银联云闪付及相关银行手机银行的付款码在各食堂就餐，随用随刷。</w:t>
      </w:r>
    </w:p>
    <w:p w14:paraId="7E15E439">
      <w:pPr>
        <w:pStyle w:val="14"/>
        <w:numPr>
          <w:ilvl w:val="0"/>
          <w:numId w:val="8"/>
        </w:numPr>
        <w:spacing w:before="0" w:after="0" w:line="560" w:lineRule="exact"/>
        <w:jc w:val="both"/>
      </w:pPr>
      <w:r>
        <w:rPr>
          <w:rFonts w:hint="eastAsia" w:ascii="Times New Roman" w:hAnsi="Times New Roman" w:eastAsia="仿宋_GB2312" w:cs="Times New Roman"/>
          <w:b/>
          <w:color w:val="000000"/>
          <w:sz w:val="32"/>
          <w:lang w:eastAsia="zh-CN"/>
        </w:rPr>
        <w:t>差异化定价</w:t>
      </w:r>
      <w:r>
        <w:rPr>
          <w:rFonts w:hint="eastAsia" w:ascii="Times New Roman" w:hAnsi="Times New Roman" w:eastAsia="仿宋_GB2312" w:cs="Times New Roman"/>
          <w:color w:val="000000"/>
          <w:sz w:val="32"/>
          <w:lang w:eastAsia="zh-CN"/>
        </w:rPr>
        <w:t>：为秉持食堂公益属性、防止校内资源被过度占用，</w:t>
      </w:r>
      <w:r>
        <w:rPr>
          <w:rFonts w:hint="eastAsia" w:ascii="Times New Roman" w:hAnsi="Times New Roman" w:eastAsia="仿宋_GB2312" w:cs="Times New Roman"/>
          <w:b/>
          <w:color w:val="000000"/>
          <w:sz w:val="32"/>
          <w:lang w:eastAsia="zh-CN"/>
        </w:rPr>
        <w:t>校外来访人员在校内食堂就餐需在菜品实际售价基础上加收 10%</w:t>
      </w:r>
      <w:r>
        <w:rPr>
          <w:rFonts w:hint="eastAsia" w:ascii="Times New Roman" w:hAnsi="Times New Roman" w:eastAsia="仿宋_GB2312" w:cs="Times New Roman"/>
          <w:color w:val="000000"/>
          <w:sz w:val="32"/>
          <w:lang w:eastAsia="zh-CN"/>
        </w:rPr>
        <w:t>。</w:t>
      </w:r>
    </w:p>
    <w:p w14:paraId="07C9198D">
      <w:pPr>
        <w:pStyle w:val="14"/>
        <w:numPr>
          <w:ilvl w:val="0"/>
          <w:numId w:val="8"/>
        </w:numPr>
        <w:spacing w:before="0" w:after="0" w:line="560" w:lineRule="exact"/>
        <w:jc w:val="both"/>
      </w:pPr>
      <w:r>
        <w:rPr>
          <w:rFonts w:hint="eastAsia" w:ascii="Times New Roman" w:hAnsi="Times New Roman" w:eastAsia="仿宋_GB2312" w:cs="Times New Roman"/>
          <w:b/>
          <w:color w:val="000000"/>
          <w:sz w:val="32"/>
          <w:lang w:eastAsia="zh-CN"/>
        </w:rPr>
        <w:t>身份认证</w:t>
      </w:r>
      <w:r>
        <w:rPr>
          <w:rFonts w:hint="eastAsia" w:ascii="Times New Roman" w:hAnsi="Times New Roman" w:eastAsia="仿宋_GB2312" w:cs="Times New Roman"/>
          <w:color w:val="000000"/>
          <w:sz w:val="32"/>
          <w:lang w:eastAsia="zh-CN"/>
        </w:rPr>
        <w:t>：正式上线运行后，校内师生可通过</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b/>
          <w:color w:val="000000"/>
          <w:sz w:val="32"/>
          <w:lang w:eastAsia="zh-CN"/>
        </w:rPr>
        <w:t>校园e码通</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小程序完成实名认证并关联一卡通身份，执行校园卡师生身份定价标准。</w:t>
      </w:r>
    </w:p>
    <w:p w14:paraId="1BEA81A4">
      <w:pPr>
        <w:pStyle w:val="5"/>
        <w:spacing w:line="560" w:lineRule="exact"/>
        <w:ind w:firstLine="0"/>
        <w:jc w:val="left"/>
      </w:pPr>
      <w:r>
        <w:rPr>
          <w:rFonts w:hint="eastAsia" w:ascii="Times New Roman" w:hAnsi="Times New Roman" w:eastAsia="楷体" w:cs="Times New Roman"/>
          <w:b/>
          <w:color w:val="000000"/>
          <w:sz w:val="32"/>
          <w:lang w:eastAsia="zh-CN"/>
        </w:rPr>
        <w:t>（五）特色便民餐饮服务</w:t>
      </w:r>
    </w:p>
    <w:p w14:paraId="67C1B9BF">
      <w:pPr>
        <w:spacing w:before="0" w:after="0" w:line="560" w:lineRule="exact"/>
        <w:ind w:firstLine="640"/>
        <w:jc w:val="both"/>
      </w:pPr>
      <w:r>
        <w:rPr>
          <w:rFonts w:hint="eastAsia" w:ascii="Times New Roman" w:hAnsi="Times New Roman" w:eastAsia="仿宋_GB2312" w:cs="Times New Roman"/>
          <w:color w:val="000000"/>
          <w:sz w:val="32"/>
          <w:lang w:eastAsia="zh-CN"/>
        </w:rPr>
        <w:t>后勤保障部为校内专家学者、高龄独居及离退休教职工、外出就餐不便的在校师生提供</w:t>
      </w:r>
      <w:r>
        <w:rPr>
          <w:rFonts w:hint="eastAsia" w:ascii="Times New Roman" w:hAnsi="Times New Roman" w:eastAsia="仿宋_GB2312" w:cs="Times New Roman"/>
          <w:b/>
          <w:color w:val="000000"/>
          <w:sz w:val="32"/>
          <w:lang w:eastAsia="zh-CN"/>
        </w:rPr>
        <w:t>电话预约、精准送餐、定制供餐</w:t>
      </w:r>
      <w:r>
        <w:rPr>
          <w:rFonts w:hint="eastAsia" w:ascii="Times New Roman" w:hAnsi="Times New Roman" w:eastAsia="仿宋_GB2312" w:cs="Times New Roman"/>
          <w:color w:val="000000"/>
          <w:sz w:val="32"/>
          <w:lang w:eastAsia="zh-CN"/>
        </w:rPr>
        <w:t>服务：</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6226A0B1">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B1E755D">
            <w:pPr>
              <w:spacing w:before="30" w:after="30" w:line="240" w:lineRule="auto"/>
              <w:jc w:val="center"/>
            </w:pPr>
            <w:r>
              <w:rPr>
                <w:rFonts w:hint="eastAsia" w:ascii="Times New Roman" w:hAnsi="Times New Roman" w:eastAsia="黑体" w:cs="Times New Roman"/>
                <w:b/>
                <w:color w:val="000000"/>
                <w:sz w:val="24"/>
              </w:rPr>
              <w:t>送餐单位</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0627324">
            <w:pPr>
              <w:spacing w:before="30" w:after="30" w:line="240" w:lineRule="auto"/>
              <w:jc w:val="center"/>
            </w:pPr>
            <w:r>
              <w:rPr>
                <w:rFonts w:hint="eastAsia" w:ascii="Times New Roman" w:hAnsi="Times New Roman" w:eastAsia="黑体" w:cs="Times New Roman"/>
                <w:b/>
                <w:color w:val="000000"/>
                <w:sz w:val="24"/>
              </w:rPr>
              <w:t>预约送餐电话</w:t>
            </w:r>
          </w:p>
        </w:tc>
      </w:tr>
      <w:tr w14:paraId="26A4C3F2">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16EF59E">
            <w:pPr>
              <w:spacing w:before="30" w:after="30" w:line="240" w:lineRule="auto"/>
              <w:jc w:val="left"/>
            </w:pPr>
            <w:r>
              <w:rPr>
                <w:rFonts w:hint="eastAsia" w:ascii="Times New Roman" w:hAnsi="Times New Roman" w:eastAsia="仿宋_GB2312" w:cs="Times New Roman"/>
                <w:color w:val="000000"/>
                <w:sz w:val="24"/>
              </w:rPr>
              <w:t>岳麓山校区（九食堂）</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78AA9BA">
            <w:pPr>
              <w:spacing w:before="30" w:after="30" w:line="240" w:lineRule="auto"/>
              <w:jc w:val="left"/>
            </w:pPr>
            <w:r>
              <w:rPr>
                <w:rFonts w:hint="eastAsia" w:ascii="Times New Roman" w:hAnsi="Times New Roman" w:eastAsia="仿宋_GB2312" w:cs="Times New Roman"/>
                <w:color w:val="000000"/>
                <w:sz w:val="24"/>
              </w:rPr>
              <w:t>13017187702</w:t>
            </w:r>
          </w:p>
        </w:tc>
      </w:tr>
      <w:tr w14:paraId="39F4957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5EAB01A">
            <w:pPr>
              <w:spacing w:before="30" w:after="30" w:line="240" w:lineRule="auto"/>
              <w:jc w:val="left"/>
            </w:pPr>
            <w:r>
              <w:rPr>
                <w:rFonts w:hint="eastAsia" w:ascii="Times New Roman" w:hAnsi="Times New Roman" w:eastAsia="仿宋_GB2312" w:cs="Times New Roman"/>
                <w:color w:val="000000"/>
                <w:sz w:val="24"/>
              </w:rPr>
              <w:t>麓南校区（八食堂）</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9679865">
            <w:pPr>
              <w:spacing w:before="30" w:after="30" w:line="240" w:lineRule="auto"/>
              <w:jc w:val="left"/>
            </w:pPr>
            <w:r>
              <w:rPr>
                <w:rFonts w:hint="eastAsia" w:ascii="Times New Roman" w:hAnsi="Times New Roman" w:eastAsia="仿宋_GB2312" w:cs="Times New Roman"/>
                <w:color w:val="000000"/>
                <w:sz w:val="24"/>
              </w:rPr>
              <w:t>13574887247</w:t>
            </w:r>
          </w:p>
        </w:tc>
      </w:tr>
      <w:tr w14:paraId="0F91FE7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CAF81BA">
            <w:pPr>
              <w:spacing w:before="30" w:after="30" w:line="240" w:lineRule="auto"/>
              <w:jc w:val="left"/>
            </w:pPr>
            <w:r>
              <w:rPr>
                <w:rFonts w:hint="eastAsia" w:ascii="Times New Roman" w:hAnsi="Times New Roman" w:eastAsia="仿宋_GB2312" w:cs="Times New Roman"/>
                <w:color w:val="000000"/>
                <w:sz w:val="24"/>
              </w:rPr>
              <w:t>天心校区（六食堂）</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442A7E8">
            <w:pPr>
              <w:spacing w:before="30" w:after="30" w:line="240" w:lineRule="auto"/>
              <w:jc w:val="left"/>
            </w:pPr>
            <w:r>
              <w:rPr>
                <w:rFonts w:hint="eastAsia" w:ascii="Times New Roman" w:hAnsi="Times New Roman" w:eastAsia="仿宋_GB2312" w:cs="Times New Roman"/>
                <w:color w:val="000000"/>
                <w:sz w:val="24"/>
              </w:rPr>
              <w:t>13787171199</w:t>
            </w:r>
          </w:p>
        </w:tc>
      </w:tr>
      <w:tr w14:paraId="2EE4AA8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7129DE7">
            <w:pPr>
              <w:spacing w:before="30" w:after="30" w:line="240" w:lineRule="auto"/>
              <w:jc w:val="left"/>
            </w:pPr>
            <w:r>
              <w:rPr>
                <w:rFonts w:hint="eastAsia" w:ascii="Times New Roman" w:hAnsi="Times New Roman" w:eastAsia="仿宋_GB2312" w:cs="Times New Roman"/>
                <w:color w:val="000000"/>
                <w:sz w:val="24"/>
              </w:rPr>
              <w:t>开福校区（十食堂）</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17D7E4A">
            <w:pPr>
              <w:spacing w:before="30" w:after="30" w:line="240" w:lineRule="auto"/>
              <w:jc w:val="left"/>
            </w:pPr>
            <w:r>
              <w:rPr>
                <w:rFonts w:hint="eastAsia" w:ascii="Times New Roman" w:hAnsi="Times New Roman" w:eastAsia="仿宋_GB2312" w:cs="Times New Roman"/>
                <w:color w:val="000000"/>
                <w:sz w:val="24"/>
              </w:rPr>
              <w:t>13787019437</w:t>
            </w:r>
          </w:p>
        </w:tc>
      </w:tr>
      <w:tr w14:paraId="0651AE2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151FD9E">
            <w:pPr>
              <w:spacing w:before="30" w:after="30" w:line="240" w:lineRule="auto"/>
              <w:jc w:val="left"/>
            </w:pPr>
            <w:r>
              <w:rPr>
                <w:rFonts w:hint="eastAsia" w:ascii="Times New Roman" w:hAnsi="Times New Roman" w:eastAsia="仿宋_GB2312" w:cs="Times New Roman"/>
                <w:color w:val="000000"/>
                <w:sz w:val="24"/>
              </w:rPr>
              <w:t>岳麓山校区、潇湘校区（云麓学术交流中心）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D34267E">
            <w:pPr>
              <w:spacing w:before="30" w:after="30" w:line="240" w:lineRule="auto"/>
              <w:jc w:val="left"/>
            </w:pPr>
            <w:r>
              <w:rPr>
                <w:rFonts w:hint="eastAsia" w:ascii="Times New Roman" w:hAnsi="Times New Roman" w:eastAsia="仿宋_GB2312" w:cs="Times New Roman"/>
                <w:color w:val="000000"/>
                <w:sz w:val="24"/>
              </w:rPr>
              <w:t>88876226</w:t>
            </w:r>
          </w:p>
        </w:tc>
      </w:tr>
      <w:tr w14:paraId="6FEE356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B818B6E">
            <w:pPr>
              <w:spacing w:before="30" w:after="30" w:line="240" w:lineRule="auto"/>
              <w:jc w:val="left"/>
            </w:pPr>
            <w:r>
              <w:rPr>
                <w:rFonts w:hint="eastAsia" w:ascii="Times New Roman" w:hAnsi="Times New Roman" w:eastAsia="仿宋_GB2312" w:cs="Times New Roman"/>
                <w:color w:val="000000"/>
                <w:sz w:val="24"/>
              </w:rPr>
              <w:t>麓南校区（鸿业学术交流中心）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AED3176">
            <w:pPr>
              <w:spacing w:before="30" w:after="30" w:line="240" w:lineRule="auto"/>
              <w:jc w:val="left"/>
            </w:pPr>
            <w:r>
              <w:rPr>
                <w:rFonts w:hint="eastAsia" w:ascii="Times New Roman" w:hAnsi="Times New Roman" w:eastAsia="仿宋_GB2312" w:cs="Times New Roman"/>
                <w:color w:val="000000"/>
                <w:sz w:val="24"/>
              </w:rPr>
              <w:t>84696060</w:t>
            </w:r>
          </w:p>
        </w:tc>
      </w:tr>
    </w:tbl>
    <w:p w14:paraId="474068FF">
      <w:pPr>
        <w:pStyle w:val="16"/>
        <w:spacing w:before="0" w:after="0" w:line="560" w:lineRule="exact"/>
        <w:jc w:val="both"/>
      </w:pPr>
      <w:r>
        <w:rPr>
          <w:rFonts w:hint="eastAsia" w:ascii="Times New Roman" w:hAnsi="Times New Roman" w:eastAsia="仿宋_GB2312" w:cs="Times New Roman"/>
          <w:color w:val="000000"/>
          <w:sz w:val="32"/>
          <w:lang w:eastAsia="zh-CN"/>
        </w:rPr>
        <w:t>服务时间：每日</w:t>
      </w:r>
      <w:r>
        <w:rPr>
          <w:rFonts w:hint="eastAsia" w:ascii="Times New Roman" w:hAnsi="Times New Roman" w:eastAsia="仿宋_GB2312" w:cs="Times New Roman"/>
          <w:color w:val="000000"/>
          <w:sz w:val="32"/>
        </w:rPr>
        <w:t xml:space="preserve"> 09:00—17:00</w:t>
      </w:r>
      <w:r>
        <w:rPr>
          <w:rFonts w:hint="eastAsia" w:ascii="Times New Roman" w:hAnsi="Times New Roman" w:eastAsia="仿宋_GB2312" w:cs="Times New Roman"/>
          <w:color w:val="000000"/>
          <w:sz w:val="32"/>
          <w:lang w:eastAsia="zh-CN"/>
        </w:rPr>
        <w:t>，建议提前</w:t>
      </w:r>
      <w:r>
        <w:rPr>
          <w:rFonts w:hint="eastAsia" w:ascii="Times New Roman" w:hAnsi="Times New Roman" w:eastAsia="仿宋_GB2312" w:cs="Times New Roman"/>
          <w:color w:val="000000"/>
          <w:sz w:val="32"/>
        </w:rPr>
        <w:t xml:space="preserve"> 1 </w:t>
      </w:r>
      <w:r>
        <w:rPr>
          <w:rFonts w:hint="eastAsia" w:ascii="Times New Roman" w:hAnsi="Times New Roman" w:eastAsia="仿宋_GB2312" w:cs="Times New Roman"/>
          <w:color w:val="000000"/>
          <w:sz w:val="32"/>
          <w:lang w:eastAsia="zh-CN"/>
        </w:rPr>
        <w:t>小时预约；</w:t>
      </w:r>
    </w:p>
    <w:p w14:paraId="550FBE38">
      <w:pPr>
        <w:pStyle w:val="16"/>
        <w:spacing w:before="0" w:after="0" w:line="560" w:lineRule="exact"/>
        <w:jc w:val="both"/>
      </w:pPr>
      <w:r>
        <w:rPr>
          <w:rFonts w:hint="eastAsia" w:ascii="Times New Roman" w:hAnsi="Times New Roman" w:eastAsia="仿宋_GB2312" w:cs="Times New Roman"/>
          <w:color w:val="000000"/>
          <w:sz w:val="32"/>
          <w:lang w:eastAsia="zh-CN"/>
        </w:rPr>
        <w:t>学术交流中心同时提供家宴菜品送餐上门服务；</w:t>
      </w:r>
    </w:p>
    <w:p w14:paraId="7C387DC0">
      <w:pPr>
        <w:pStyle w:val="16"/>
        <w:spacing w:before="0" w:after="0" w:line="560" w:lineRule="exact"/>
        <w:jc w:val="both"/>
      </w:pPr>
      <w:r>
        <w:rPr>
          <w:rFonts w:hint="eastAsia" w:ascii="Times New Roman" w:hAnsi="Times New Roman" w:eastAsia="仿宋_GB2312" w:cs="Times New Roman"/>
          <w:color w:val="000000"/>
          <w:sz w:val="32"/>
          <w:lang w:eastAsia="zh-CN"/>
        </w:rPr>
        <w:t>该服务仅限校内配送，全程规范收费，无额外配送费用。</w:t>
      </w:r>
    </w:p>
    <w:p w14:paraId="2F510555">
      <w:pPr>
        <w:pStyle w:val="5"/>
        <w:spacing w:line="560" w:lineRule="exact"/>
        <w:ind w:firstLine="0"/>
        <w:jc w:val="left"/>
      </w:pPr>
      <w:r>
        <w:rPr>
          <w:rFonts w:hint="eastAsia" w:ascii="Times New Roman" w:hAnsi="Times New Roman" w:eastAsia="楷体" w:cs="Times New Roman"/>
          <w:b/>
          <w:color w:val="000000"/>
          <w:sz w:val="32"/>
          <w:lang w:eastAsia="zh-CN"/>
        </w:rPr>
        <w:t>（六）饮食服务中心联系方式</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34B7399E">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287BA7B">
            <w:pPr>
              <w:spacing w:before="30" w:after="30" w:line="240" w:lineRule="auto"/>
              <w:jc w:val="center"/>
            </w:pPr>
            <w:r>
              <w:rPr>
                <w:rFonts w:hint="eastAsia" w:ascii="Times New Roman" w:hAnsi="Times New Roman" w:eastAsia="黑体" w:cs="Times New Roman"/>
                <w:b/>
                <w:color w:val="000000"/>
                <w:sz w:val="24"/>
              </w:rPr>
              <w:t>项目</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C1021A1">
            <w:pPr>
              <w:spacing w:before="30" w:after="30" w:line="240" w:lineRule="auto"/>
              <w:jc w:val="center"/>
            </w:pPr>
            <w:r>
              <w:rPr>
                <w:rFonts w:hint="eastAsia" w:ascii="Times New Roman" w:hAnsi="Times New Roman" w:eastAsia="黑体" w:cs="Times New Roman"/>
                <w:b/>
                <w:color w:val="000000"/>
                <w:sz w:val="24"/>
              </w:rPr>
              <w:t>电话</w:t>
            </w:r>
          </w:p>
        </w:tc>
      </w:tr>
      <w:tr w14:paraId="7A2B7AA0">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167BDF2">
            <w:pPr>
              <w:spacing w:before="30" w:after="30" w:line="240" w:lineRule="auto"/>
              <w:jc w:val="left"/>
            </w:pPr>
            <w:r>
              <w:rPr>
                <w:rFonts w:hint="eastAsia" w:ascii="Times New Roman" w:hAnsi="Times New Roman" w:eastAsia="仿宋_GB2312" w:cs="Times New Roman"/>
                <w:color w:val="000000"/>
                <w:sz w:val="24"/>
              </w:rPr>
              <w:t>投诉电话</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1D3232A">
            <w:pPr>
              <w:spacing w:before="30" w:after="30" w:line="240" w:lineRule="auto"/>
              <w:jc w:val="left"/>
            </w:pPr>
            <w:r>
              <w:rPr>
                <w:rFonts w:hint="eastAsia" w:ascii="Times New Roman" w:hAnsi="Times New Roman" w:eastAsia="仿宋_GB2312" w:cs="Times New Roman"/>
                <w:color w:val="000000"/>
                <w:sz w:val="24"/>
              </w:rPr>
              <w:t>88830704 、 88660418</w:t>
            </w:r>
          </w:p>
        </w:tc>
      </w:tr>
      <w:tr w14:paraId="6CD9616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12412BC">
            <w:pPr>
              <w:spacing w:before="30" w:after="30" w:line="240" w:lineRule="auto"/>
              <w:jc w:val="left"/>
            </w:pPr>
            <w:r>
              <w:rPr>
                <w:rFonts w:hint="eastAsia" w:ascii="Times New Roman" w:hAnsi="Times New Roman" w:eastAsia="仿宋_GB2312" w:cs="Times New Roman"/>
                <w:color w:val="000000"/>
                <w:sz w:val="24"/>
              </w:rPr>
              <w:t>综合办公室</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6B245E6">
            <w:pPr>
              <w:spacing w:before="30" w:after="30" w:line="240" w:lineRule="auto"/>
              <w:jc w:val="left"/>
            </w:pPr>
            <w:r>
              <w:rPr>
                <w:rFonts w:hint="eastAsia" w:ascii="Times New Roman" w:hAnsi="Times New Roman" w:eastAsia="仿宋_GB2312" w:cs="Times New Roman"/>
                <w:color w:val="000000"/>
                <w:sz w:val="24"/>
              </w:rPr>
              <w:t>88830704 、 88836245</w:t>
            </w:r>
          </w:p>
        </w:tc>
      </w:tr>
      <w:tr w14:paraId="3051CC0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839DE98">
            <w:pPr>
              <w:spacing w:before="30" w:after="30" w:line="240" w:lineRule="auto"/>
              <w:jc w:val="left"/>
            </w:pPr>
            <w:r>
              <w:rPr>
                <w:rFonts w:hint="eastAsia" w:ascii="Times New Roman" w:hAnsi="Times New Roman" w:eastAsia="仿宋_GB2312" w:cs="Times New Roman"/>
                <w:color w:val="000000"/>
                <w:sz w:val="24"/>
              </w:rPr>
              <w:t>采购与物流管理车间</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EF61725">
            <w:pPr>
              <w:spacing w:before="30" w:after="30" w:line="240" w:lineRule="auto"/>
              <w:jc w:val="left"/>
            </w:pPr>
            <w:r>
              <w:rPr>
                <w:rFonts w:hint="eastAsia" w:ascii="Times New Roman" w:hAnsi="Times New Roman" w:eastAsia="仿宋_GB2312" w:cs="Times New Roman"/>
                <w:color w:val="000000"/>
                <w:sz w:val="24"/>
              </w:rPr>
              <w:t>88830218 、 88879685 、 88830685</w:t>
            </w:r>
          </w:p>
        </w:tc>
      </w:tr>
      <w:tr w14:paraId="2240ECA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F72D9E1">
            <w:pPr>
              <w:spacing w:before="30" w:after="30" w:line="240" w:lineRule="auto"/>
              <w:jc w:val="left"/>
            </w:pPr>
            <w:r>
              <w:rPr>
                <w:rFonts w:hint="eastAsia" w:ascii="Times New Roman" w:hAnsi="Times New Roman" w:eastAsia="仿宋_GB2312" w:cs="Times New Roman"/>
                <w:color w:val="000000"/>
                <w:sz w:val="24"/>
              </w:rPr>
              <w:t>修缮与资产管理车间</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D63B1F1">
            <w:pPr>
              <w:spacing w:before="30" w:after="30" w:line="240" w:lineRule="auto"/>
              <w:jc w:val="left"/>
            </w:pPr>
            <w:r>
              <w:rPr>
                <w:rFonts w:hint="eastAsia" w:ascii="Times New Roman" w:hAnsi="Times New Roman" w:eastAsia="仿宋_GB2312" w:cs="Times New Roman"/>
                <w:color w:val="000000"/>
                <w:sz w:val="24"/>
              </w:rPr>
              <w:t>88876372</w:t>
            </w:r>
          </w:p>
        </w:tc>
      </w:tr>
      <w:tr w14:paraId="3621091D">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85600B7">
            <w:pPr>
              <w:spacing w:before="30" w:after="30" w:line="240" w:lineRule="auto"/>
              <w:jc w:val="left"/>
            </w:pPr>
            <w:r>
              <w:rPr>
                <w:rFonts w:hint="eastAsia" w:ascii="Times New Roman" w:hAnsi="Times New Roman" w:eastAsia="仿宋_GB2312" w:cs="Times New Roman"/>
                <w:color w:val="000000"/>
                <w:sz w:val="24"/>
              </w:rPr>
              <w:t>主食生产车间</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89BEF40">
            <w:pPr>
              <w:spacing w:before="30" w:after="30" w:line="240" w:lineRule="auto"/>
              <w:jc w:val="left"/>
            </w:pPr>
            <w:r>
              <w:rPr>
                <w:rFonts w:hint="eastAsia" w:ascii="Times New Roman" w:hAnsi="Times New Roman" w:eastAsia="仿宋_GB2312" w:cs="Times New Roman"/>
                <w:color w:val="000000"/>
                <w:sz w:val="24"/>
              </w:rPr>
              <w:t>88877699</w:t>
            </w:r>
          </w:p>
        </w:tc>
      </w:tr>
    </w:tbl>
    <w:p w14:paraId="2C8A43AB">
      <w:pPr>
        <w:spacing w:before="0" w:after="0" w:line="560" w:lineRule="exact"/>
        <w:ind w:firstLine="640"/>
        <w:jc w:val="both"/>
      </w:pPr>
      <w:r>
        <w:rPr>
          <w:rFonts w:hint="eastAsia" w:ascii="Times New Roman" w:hAnsi="Times New Roman" w:eastAsia="仿宋_GB2312" w:cs="Times New Roman"/>
          <w:color w:val="000000"/>
          <w:sz w:val="32"/>
          <w:lang w:eastAsia="zh-CN"/>
        </w:rPr>
        <w:t>各食堂联系电话：三食堂</w:t>
      </w:r>
      <w:r>
        <w:rPr>
          <w:rFonts w:hint="eastAsia" w:ascii="Times New Roman" w:hAnsi="Times New Roman" w:eastAsia="仿宋_GB2312" w:cs="Times New Roman"/>
          <w:color w:val="000000"/>
          <w:sz w:val="32"/>
        </w:rPr>
        <w:t xml:space="preserve"> 88876954</w:t>
      </w:r>
      <w:r>
        <w:rPr>
          <w:rFonts w:hint="eastAsia" w:ascii="Times New Roman" w:hAnsi="Times New Roman" w:eastAsia="仿宋_GB2312" w:cs="Times New Roman"/>
          <w:color w:val="000000"/>
          <w:sz w:val="32"/>
          <w:lang w:eastAsia="zh-CN"/>
        </w:rPr>
        <w:t>；五食堂一楼</w:t>
      </w:r>
      <w:r>
        <w:rPr>
          <w:rFonts w:hint="eastAsia" w:ascii="Times New Roman" w:hAnsi="Times New Roman" w:eastAsia="仿宋_GB2312" w:cs="Times New Roman"/>
          <w:color w:val="000000"/>
          <w:sz w:val="32"/>
        </w:rPr>
        <w:t xml:space="preserve"> 13873182848</w:t>
      </w:r>
      <w:r>
        <w:rPr>
          <w:rFonts w:hint="eastAsia" w:ascii="Times New Roman" w:hAnsi="Times New Roman" w:eastAsia="仿宋_GB2312" w:cs="Times New Roman"/>
          <w:color w:val="000000"/>
          <w:sz w:val="32"/>
          <w:lang w:eastAsia="zh-CN"/>
        </w:rPr>
        <w:t>、二楼</w:t>
      </w:r>
      <w:r>
        <w:rPr>
          <w:rFonts w:hint="eastAsia" w:ascii="Times New Roman" w:hAnsi="Times New Roman" w:eastAsia="仿宋_GB2312" w:cs="Times New Roman"/>
          <w:color w:val="000000"/>
          <w:sz w:val="32"/>
        </w:rPr>
        <w:t xml:space="preserve"> 13787106608</w:t>
      </w:r>
      <w:r>
        <w:rPr>
          <w:rFonts w:hint="eastAsia" w:ascii="Times New Roman" w:hAnsi="Times New Roman" w:eastAsia="仿宋_GB2312" w:cs="Times New Roman"/>
          <w:color w:val="000000"/>
          <w:sz w:val="32"/>
          <w:lang w:eastAsia="zh-CN"/>
        </w:rPr>
        <w:t>；九食堂</w:t>
      </w:r>
      <w:r>
        <w:rPr>
          <w:rFonts w:hint="eastAsia" w:ascii="Times New Roman" w:hAnsi="Times New Roman" w:eastAsia="仿宋_GB2312" w:cs="Times New Roman"/>
          <w:color w:val="000000"/>
          <w:sz w:val="32"/>
        </w:rPr>
        <w:t xml:space="preserve"> 88876737</w:t>
      </w:r>
      <w:r>
        <w:rPr>
          <w:rFonts w:hint="eastAsia" w:ascii="Times New Roman" w:hAnsi="Times New Roman" w:eastAsia="仿宋_GB2312" w:cs="Times New Roman"/>
          <w:color w:val="000000"/>
          <w:sz w:val="32"/>
          <w:lang w:eastAsia="zh-CN"/>
        </w:rPr>
        <w:t>（吧台）、</w:t>
      </w:r>
      <w:r>
        <w:rPr>
          <w:rFonts w:hint="eastAsia" w:ascii="Times New Roman" w:hAnsi="Times New Roman" w:eastAsia="仿宋_GB2312" w:cs="Times New Roman"/>
          <w:color w:val="000000"/>
          <w:sz w:val="32"/>
        </w:rPr>
        <w:t>88836248</w:t>
      </w:r>
      <w:r>
        <w:rPr>
          <w:rFonts w:hint="eastAsia" w:ascii="Times New Roman" w:hAnsi="Times New Roman" w:eastAsia="仿宋_GB2312" w:cs="Times New Roman"/>
          <w:color w:val="000000"/>
          <w:sz w:val="32"/>
          <w:lang w:eastAsia="zh-CN"/>
        </w:rPr>
        <w:t>；二食堂一楼</w:t>
      </w:r>
      <w:r>
        <w:rPr>
          <w:rFonts w:hint="eastAsia" w:ascii="Times New Roman" w:hAnsi="Times New Roman" w:eastAsia="仿宋_GB2312" w:cs="Times New Roman"/>
          <w:color w:val="000000"/>
          <w:sz w:val="32"/>
        </w:rPr>
        <w:t xml:space="preserve"> 17673041874</w:t>
      </w:r>
      <w:r>
        <w:rPr>
          <w:rFonts w:hint="eastAsia" w:ascii="Times New Roman" w:hAnsi="Times New Roman" w:eastAsia="仿宋_GB2312" w:cs="Times New Roman"/>
          <w:color w:val="000000"/>
          <w:sz w:val="32"/>
          <w:lang w:eastAsia="zh-CN"/>
        </w:rPr>
        <w:t>、二楼</w:t>
      </w:r>
      <w:r>
        <w:rPr>
          <w:rFonts w:hint="eastAsia" w:ascii="Times New Roman" w:hAnsi="Times New Roman" w:eastAsia="仿宋_GB2312" w:cs="Times New Roman"/>
          <w:color w:val="000000"/>
          <w:sz w:val="32"/>
        </w:rPr>
        <w:t xml:space="preserve"> 88660451</w:t>
      </w:r>
      <w:r>
        <w:rPr>
          <w:rFonts w:hint="eastAsia" w:ascii="Times New Roman" w:hAnsi="Times New Roman" w:eastAsia="仿宋_GB2312" w:cs="Times New Roman"/>
          <w:color w:val="000000"/>
          <w:sz w:val="32"/>
          <w:lang w:eastAsia="zh-CN"/>
        </w:rPr>
        <w:t>、三四楼</w:t>
      </w:r>
      <w:r>
        <w:rPr>
          <w:rFonts w:hint="eastAsia" w:ascii="Times New Roman" w:hAnsi="Times New Roman" w:eastAsia="仿宋_GB2312" w:cs="Times New Roman"/>
          <w:color w:val="000000"/>
          <w:sz w:val="32"/>
        </w:rPr>
        <w:t xml:space="preserve"> 88660456</w:t>
      </w:r>
      <w:r>
        <w:rPr>
          <w:rFonts w:hint="eastAsia" w:ascii="Times New Roman" w:hAnsi="Times New Roman" w:eastAsia="仿宋_GB2312" w:cs="Times New Roman"/>
          <w:color w:val="000000"/>
          <w:sz w:val="32"/>
          <w:lang w:eastAsia="zh-CN"/>
        </w:rPr>
        <w:t>；七食堂</w:t>
      </w:r>
      <w:r>
        <w:rPr>
          <w:rFonts w:hint="eastAsia" w:ascii="Times New Roman" w:hAnsi="Times New Roman" w:eastAsia="仿宋_GB2312" w:cs="Times New Roman"/>
          <w:color w:val="000000"/>
          <w:sz w:val="32"/>
        </w:rPr>
        <w:t xml:space="preserve"> 88837403</w:t>
      </w:r>
      <w:r>
        <w:rPr>
          <w:rFonts w:hint="eastAsia" w:ascii="Times New Roman" w:hAnsi="Times New Roman" w:eastAsia="仿宋_GB2312" w:cs="Times New Roman"/>
          <w:color w:val="000000"/>
          <w:sz w:val="32"/>
          <w:lang w:eastAsia="zh-CN"/>
        </w:rPr>
        <w:t>；八食堂</w:t>
      </w:r>
      <w:r>
        <w:rPr>
          <w:rFonts w:hint="eastAsia" w:ascii="Times New Roman" w:hAnsi="Times New Roman" w:eastAsia="仿宋_GB2312" w:cs="Times New Roman"/>
          <w:color w:val="000000"/>
          <w:sz w:val="32"/>
        </w:rPr>
        <w:t xml:space="preserve"> 88660031</w:t>
      </w:r>
      <w:r>
        <w:rPr>
          <w:rFonts w:hint="eastAsia" w:ascii="Times New Roman" w:hAnsi="Times New Roman" w:eastAsia="仿宋_GB2312" w:cs="Times New Roman"/>
          <w:color w:val="000000"/>
          <w:sz w:val="32"/>
          <w:lang w:eastAsia="zh-CN"/>
        </w:rPr>
        <w:t>；四食堂</w:t>
      </w:r>
      <w:r>
        <w:rPr>
          <w:rFonts w:hint="eastAsia" w:ascii="Times New Roman" w:hAnsi="Times New Roman" w:eastAsia="仿宋_GB2312" w:cs="Times New Roman"/>
          <w:color w:val="000000"/>
          <w:sz w:val="32"/>
        </w:rPr>
        <w:t xml:space="preserve"> 13808469008</w:t>
      </w:r>
      <w:r>
        <w:rPr>
          <w:rFonts w:hint="eastAsia" w:ascii="Times New Roman" w:hAnsi="Times New Roman" w:eastAsia="仿宋_GB2312" w:cs="Times New Roman"/>
          <w:color w:val="000000"/>
          <w:sz w:val="32"/>
          <w:lang w:eastAsia="zh-CN"/>
        </w:rPr>
        <w:t>；六食堂</w:t>
      </w:r>
      <w:r>
        <w:rPr>
          <w:rFonts w:hint="eastAsia" w:ascii="Times New Roman" w:hAnsi="Times New Roman" w:eastAsia="仿宋_GB2312" w:cs="Times New Roman"/>
          <w:color w:val="000000"/>
          <w:sz w:val="32"/>
        </w:rPr>
        <w:t xml:space="preserve"> 13787780408</w:t>
      </w:r>
      <w:r>
        <w:rPr>
          <w:rFonts w:hint="eastAsia" w:ascii="Times New Roman" w:hAnsi="Times New Roman" w:eastAsia="仿宋_GB2312" w:cs="Times New Roman"/>
          <w:color w:val="000000"/>
          <w:sz w:val="32"/>
          <w:lang w:eastAsia="zh-CN"/>
        </w:rPr>
        <w:t>；十食堂</w:t>
      </w:r>
      <w:r>
        <w:rPr>
          <w:rFonts w:hint="eastAsia" w:ascii="Times New Roman" w:hAnsi="Times New Roman" w:eastAsia="仿宋_GB2312" w:cs="Times New Roman"/>
          <w:color w:val="000000"/>
          <w:sz w:val="32"/>
        </w:rPr>
        <w:t xml:space="preserve"> 82355140</w:t>
      </w:r>
      <w:r>
        <w:rPr>
          <w:rFonts w:hint="eastAsia" w:ascii="Times New Roman" w:hAnsi="Times New Roman" w:eastAsia="仿宋_GB2312" w:cs="Times New Roman"/>
          <w:color w:val="000000"/>
          <w:sz w:val="32"/>
          <w:lang w:eastAsia="zh-CN"/>
        </w:rPr>
        <w:t>；十一食堂</w:t>
      </w:r>
      <w:r>
        <w:rPr>
          <w:rFonts w:hint="eastAsia" w:ascii="Times New Roman" w:hAnsi="Times New Roman" w:eastAsia="仿宋_GB2312" w:cs="Times New Roman"/>
          <w:color w:val="000000"/>
          <w:sz w:val="32"/>
        </w:rPr>
        <w:t xml:space="preserve"> 13873148539</w:t>
      </w:r>
      <w:r>
        <w:rPr>
          <w:rFonts w:hint="eastAsia" w:ascii="Times New Roman" w:hAnsi="Times New Roman" w:eastAsia="仿宋_GB2312" w:cs="Times New Roman"/>
          <w:color w:val="000000"/>
          <w:sz w:val="32"/>
          <w:lang w:eastAsia="zh-CN"/>
        </w:rPr>
        <w:t>；十一食堂圆形餐厅</w:t>
      </w:r>
      <w:r>
        <w:rPr>
          <w:rFonts w:hint="eastAsia" w:ascii="Times New Roman" w:hAnsi="Times New Roman" w:eastAsia="仿宋_GB2312" w:cs="Times New Roman"/>
          <w:color w:val="000000"/>
          <w:sz w:val="32"/>
        </w:rPr>
        <w:t xml:space="preserve"> 19848066278</w:t>
      </w:r>
      <w:r>
        <w:rPr>
          <w:rFonts w:hint="eastAsia" w:ascii="Times New Roman" w:hAnsi="Times New Roman" w:eastAsia="仿宋_GB2312" w:cs="Times New Roman"/>
          <w:color w:val="000000"/>
          <w:sz w:val="32"/>
          <w:lang w:eastAsia="zh-CN"/>
        </w:rPr>
        <w:t>；民族餐厅（各校区）</w:t>
      </w:r>
      <w:r>
        <w:rPr>
          <w:rFonts w:hint="eastAsia" w:ascii="Times New Roman" w:hAnsi="Times New Roman" w:eastAsia="仿宋_GB2312" w:cs="Times New Roman"/>
          <w:color w:val="000000"/>
          <w:sz w:val="32"/>
        </w:rPr>
        <w:t>88660418</w:t>
      </w:r>
      <w:r>
        <w:rPr>
          <w:rFonts w:hint="eastAsia" w:ascii="Times New Roman" w:hAnsi="Times New Roman" w:eastAsia="仿宋_GB2312" w:cs="Times New Roman"/>
          <w:color w:val="000000"/>
          <w:sz w:val="32"/>
          <w:lang w:eastAsia="zh-CN"/>
        </w:rPr>
        <w:t>。</w:t>
      </w:r>
    </w:p>
    <w:p w14:paraId="68CB0FF7">
      <w:pPr>
        <w:pStyle w:val="4"/>
        <w:spacing w:line="560" w:lineRule="exact"/>
        <w:ind w:firstLine="0"/>
        <w:jc w:val="left"/>
      </w:pPr>
      <w:bookmarkStart w:id="8" w:name="section-5"/>
      <w:bookmarkEnd w:id="8"/>
      <w:bookmarkStart w:id="9" w:name="_Toc_section_5"/>
      <w:r>
        <w:rPr>
          <w:rFonts w:hint="eastAsia" w:ascii="Times New Roman" w:hAnsi="Times New Roman" w:eastAsia="黑体" w:cs="Times New Roman"/>
          <w:b/>
          <w:color w:val="000000"/>
          <w:sz w:val="32"/>
          <w:lang w:eastAsia="zh-CN"/>
        </w:rPr>
        <w:t>四、住宿服务</w:t>
      </w:r>
      <w:bookmarkEnd w:id="9"/>
    </w:p>
    <w:p w14:paraId="580668F7">
      <w:pPr>
        <w:spacing w:before="0" w:after="0" w:line="560" w:lineRule="exact"/>
        <w:ind w:firstLine="640"/>
        <w:jc w:val="both"/>
      </w:pPr>
      <w:r>
        <w:rPr>
          <w:rFonts w:hint="eastAsia" w:ascii="Times New Roman" w:hAnsi="Times New Roman" w:eastAsia="仿宋_GB2312" w:cs="Times New Roman"/>
          <w:color w:val="000000"/>
          <w:sz w:val="32"/>
          <w:lang w:eastAsia="zh-CN"/>
        </w:rPr>
        <w:t>学生宿舍管理中心负责全校学生宿舍的管理与服务。本章介绍宿舍申请与退订要点、日常服务时段、宿舍配置与报修、空调租赁以及各校区宿管站联系方式。</w:t>
      </w:r>
    </w:p>
    <w:p w14:paraId="0282DC7F">
      <w:pPr>
        <w:pStyle w:val="5"/>
        <w:spacing w:line="560" w:lineRule="exact"/>
        <w:ind w:firstLine="0"/>
        <w:jc w:val="left"/>
      </w:pPr>
      <w:r>
        <w:rPr>
          <w:rFonts w:hint="eastAsia" w:ascii="Times New Roman" w:hAnsi="Times New Roman" w:eastAsia="楷体" w:cs="Times New Roman"/>
          <w:b/>
          <w:color w:val="000000"/>
          <w:sz w:val="32"/>
          <w:lang w:eastAsia="zh-CN"/>
        </w:rPr>
        <w:t>（一）学生宿舍管理中心概况</w:t>
      </w:r>
    </w:p>
    <w:p w14:paraId="2BFD190A">
      <w:pPr>
        <w:pStyle w:val="16"/>
        <w:spacing w:before="0" w:after="0" w:line="560" w:lineRule="exact"/>
        <w:jc w:val="both"/>
      </w:pPr>
      <w:r>
        <w:rPr>
          <w:rFonts w:hint="eastAsia" w:ascii="Times New Roman" w:hAnsi="Times New Roman" w:eastAsia="仿宋_GB2312" w:cs="Times New Roman"/>
          <w:color w:val="000000"/>
          <w:sz w:val="32"/>
          <w:lang w:eastAsia="zh-CN"/>
        </w:rPr>
        <w:t>现有员工</w:t>
      </w:r>
      <w:r>
        <w:rPr>
          <w:rFonts w:hint="eastAsia" w:ascii="Times New Roman" w:hAnsi="Times New Roman" w:eastAsia="仿宋_GB2312" w:cs="Times New Roman"/>
          <w:color w:val="000000"/>
          <w:sz w:val="32"/>
        </w:rPr>
        <w:t xml:space="preserve"> 220 </w:t>
      </w:r>
      <w:r>
        <w:rPr>
          <w:rFonts w:hint="eastAsia" w:ascii="Times New Roman" w:hAnsi="Times New Roman" w:eastAsia="仿宋_GB2312" w:cs="Times New Roman"/>
          <w:color w:val="000000"/>
          <w:sz w:val="32"/>
          <w:lang w:eastAsia="zh-CN"/>
        </w:rPr>
        <w:t>余人，负责</w:t>
      </w:r>
      <w:r>
        <w:rPr>
          <w:rFonts w:hint="eastAsia" w:ascii="Times New Roman" w:hAnsi="Times New Roman" w:eastAsia="仿宋_GB2312" w:cs="Times New Roman"/>
          <w:color w:val="000000"/>
          <w:sz w:val="32"/>
        </w:rPr>
        <w:t xml:space="preserve"> </w:t>
      </w:r>
      <w:r>
        <w:rPr>
          <w:rFonts w:hint="eastAsia" w:ascii="Times New Roman" w:hAnsi="Times New Roman" w:eastAsia="仿宋_GB2312" w:cs="Times New Roman"/>
          <w:b/>
          <w:color w:val="000000"/>
          <w:sz w:val="32"/>
          <w:lang w:eastAsia="zh-CN"/>
        </w:rPr>
        <w:t>101 栋</w:t>
      </w:r>
      <w:r>
        <w:rPr>
          <w:rFonts w:hint="eastAsia" w:ascii="Times New Roman" w:hAnsi="Times New Roman" w:eastAsia="仿宋_GB2312" w:cs="Times New Roman"/>
          <w:color w:val="000000"/>
          <w:sz w:val="32"/>
          <w:lang w:eastAsia="zh-CN"/>
        </w:rPr>
        <w:t>学生宿舍（含留学生宿舍）的管理与服务；</w:t>
      </w:r>
    </w:p>
    <w:p w14:paraId="6A50542C">
      <w:pPr>
        <w:pStyle w:val="16"/>
        <w:spacing w:before="0" w:after="0" w:line="560" w:lineRule="exact"/>
        <w:jc w:val="both"/>
      </w:pPr>
      <w:r>
        <w:rPr>
          <w:rFonts w:hint="eastAsia" w:ascii="Times New Roman" w:hAnsi="Times New Roman" w:eastAsia="仿宋_GB2312" w:cs="Times New Roman"/>
          <w:color w:val="000000"/>
          <w:sz w:val="32"/>
          <w:lang w:eastAsia="zh-CN"/>
        </w:rPr>
        <w:t>下设综合办公室、岳麓山校区宿管站、麓南校区宿管站、天心校区宿管站、杏林</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开福校区宿管站共</w:t>
      </w:r>
      <w:r>
        <w:rPr>
          <w:rFonts w:hint="eastAsia" w:ascii="Times New Roman" w:hAnsi="Times New Roman" w:eastAsia="仿宋_GB2312" w:cs="Times New Roman"/>
          <w:color w:val="000000"/>
          <w:sz w:val="32"/>
        </w:rPr>
        <w:t xml:space="preserve"> 5 </w:t>
      </w:r>
      <w:r>
        <w:rPr>
          <w:rFonts w:hint="eastAsia" w:ascii="Times New Roman" w:hAnsi="Times New Roman" w:eastAsia="仿宋_GB2312" w:cs="Times New Roman"/>
          <w:color w:val="000000"/>
          <w:sz w:val="32"/>
          <w:lang w:eastAsia="zh-CN"/>
        </w:rPr>
        <w:t>个部门；</w:t>
      </w:r>
    </w:p>
    <w:p w14:paraId="70AA42CA">
      <w:pPr>
        <w:pStyle w:val="16"/>
        <w:spacing w:before="0" w:after="0" w:line="560" w:lineRule="exact"/>
        <w:jc w:val="both"/>
      </w:pPr>
      <w:r>
        <w:rPr>
          <w:rFonts w:hint="eastAsia" w:ascii="Times New Roman" w:hAnsi="Times New Roman" w:eastAsia="仿宋_GB2312" w:cs="Times New Roman"/>
          <w:color w:val="000000"/>
          <w:sz w:val="32"/>
          <w:lang w:eastAsia="zh-CN"/>
        </w:rPr>
        <w:t>主要职能：宿舍值班与保洁、学生床位安排与调整、所辖宿舍电梯日常管理维护保养、宿舍家具规划购置、空调维保、智能门锁维保、学校大型活动课桌椅提供、协助住宿费催缴。</w:t>
      </w:r>
    </w:p>
    <w:p w14:paraId="7CC99B99">
      <w:pPr>
        <w:pStyle w:val="5"/>
        <w:spacing w:line="560" w:lineRule="exact"/>
        <w:ind w:firstLine="0"/>
        <w:jc w:val="left"/>
      </w:pPr>
      <w:r>
        <w:rPr>
          <w:rFonts w:hint="eastAsia" w:ascii="Times New Roman" w:hAnsi="Times New Roman" w:eastAsia="楷体" w:cs="Times New Roman"/>
          <w:b/>
          <w:color w:val="000000"/>
          <w:sz w:val="32"/>
          <w:lang w:eastAsia="zh-CN"/>
        </w:rPr>
        <w:t>（二）新生住宿安排（要点回顾）</w:t>
      </w:r>
    </w:p>
    <w:p w14:paraId="70C56BA9">
      <w:pPr>
        <w:pStyle w:val="14"/>
        <w:numPr>
          <w:ilvl w:val="0"/>
          <w:numId w:val="9"/>
        </w:numPr>
        <w:spacing w:before="0" w:after="0" w:line="560" w:lineRule="exact"/>
        <w:jc w:val="both"/>
      </w:pPr>
      <w:r>
        <w:rPr>
          <w:rFonts w:hint="eastAsia" w:ascii="Times New Roman" w:hAnsi="Times New Roman" w:eastAsia="仿宋_GB2312" w:cs="Times New Roman"/>
          <w:b/>
          <w:color w:val="000000"/>
          <w:sz w:val="32"/>
          <w:lang w:eastAsia="zh-CN"/>
        </w:rPr>
        <w:t>申请时点</w:t>
      </w:r>
      <w:r>
        <w:rPr>
          <w:rFonts w:hint="eastAsia" w:ascii="Times New Roman" w:hAnsi="Times New Roman" w:eastAsia="仿宋_GB2312" w:cs="Times New Roman"/>
          <w:color w:val="000000"/>
          <w:sz w:val="32"/>
          <w:lang w:eastAsia="zh-CN"/>
        </w:rPr>
        <w:t>：全日制研究生新生按当年度《入学报到须知》规定时间，通过</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新生自助服务</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网站申请宿舍及宿舍标准，并在开放查询时间后查询具体住宿信息（</w:t>
      </w:r>
      <w:r>
        <w:rPr>
          <w:rFonts w:hint="eastAsia" w:ascii="Times New Roman" w:hAnsi="Times New Roman" w:eastAsia="仿宋_GB2312" w:cs="Times New Roman"/>
          <w:color w:val="000000"/>
          <w:sz w:val="32"/>
        </w:rPr>
        <w:t xml:space="preserve">2026 </w:t>
      </w:r>
      <w:r>
        <w:rPr>
          <w:rFonts w:hint="eastAsia" w:ascii="Times New Roman" w:hAnsi="Times New Roman" w:eastAsia="仿宋_GB2312" w:cs="Times New Roman"/>
          <w:color w:val="000000"/>
          <w:sz w:val="32"/>
          <w:lang w:eastAsia="zh-CN"/>
        </w:rPr>
        <w:t>级研究生为</w:t>
      </w:r>
      <w:r>
        <w:rPr>
          <w:rFonts w:hint="eastAsia" w:ascii="Times New Roman" w:hAnsi="Times New Roman" w:eastAsia="仿宋_GB2312" w:cs="Times New Roman"/>
          <w:color w:val="000000"/>
          <w:sz w:val="32"/>
        </w:rPr>
        <w:t xml:space="preserve"> 8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 17 </w:t>
      </w:r>
      <w:r>
        <w:rPr>
          <w:rFonts w:hint="eastAsia" w:ascii="Times New Roman" w:hAnsi="Times New Roman" w:eastAsia="仿宋_GB2312" w:cs="Times New Roman"/>
          <w:color w:val="000000"/>
          <w:sz w:val="32"/>
          <w:lang w:eastAsia="zh-CN"/>
        </w:rPr>
        <w:t>日</w:t>
      </w:r>
      <w:r>
        <w:rPr>
          <w:rFonts w:hint="eastAsia" w:ascii="Times New Roman" w:hAnsi="Times New Roman" w:eastAsia="仿宋_GB2312" w:cs="Times New Roman"/>
          <w:color w:val="000000"/>
          <w:sz w:val="32"/>
        </w:rPr>
        <w:t xml:space="preserve"> 10:00—17:00 </w:t>
      </w:r>
      <w:r>
        <w:rPr>
          <w:rFonts w:hint="eastAsia" w:ascii="Times New Roman" w:hAnsi="Times New Roman" w:eastAsia="仿宋_GB2312" w:cs="Times New Roman"/>
          <w:color w:val="000000"/>
          <w:sz w:val="32"/>
          <w:lang w:eastAsia="zh-CN"/>
        </w:rPr>
        <w:t>申请、</w:t>
      </w:r>
      <w:r>
        <w:rPr>
          <w:rFonts w:hint="eastAsia" w:ascii="Times New Roman" w:hAnsi="Times New Roman" w:eastAsia="仿宋_GB2312" w:cs="Times New Roman"/>
          <w:color w:val="000000"/>
          <w:sz w:val="32"/>
        </w:rPr>
        <w:t xml:space="preserve">8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 25 </w:t>
      </w:r>
      <w:r>
        <w:rPr>
          <w:rFonts w:hint="eastAsia" w:ascii="Times New Roman" w:hAnsi="Times New Roman" w:eastAsia="仿宋_GB2312" w:cs="Times New Roman"/>
          <w:color w:val="000000"/>
          <w:sz w:val="32"/>
          <w:lang w:eastAsia="zh-CN"/>
        </w:rPr>
        <w:t>日</w:t>
      </w:r>
      <w:r>
        <w:rPr>
          <w:rFonts w:hint="eastAsia" w:ascii="Times New Roman" w:hAnsi="Times New Roman" w:eastAsia="仿宋_GB2312" w:cs="Times New Roman"/>
          <w:color w:val="000000"/>
          <w:sz w:val="32"/>
        </w:rPr>
        <w:t xml:space="preserve"> 17:00 </w:t>
      </w:r>
      <w:r>
        <w:rPr>
          <w:rFonts w:hint="eastAsia" w:ascii="Times New Roman" w:hAnsi="Times New Roman" w:eastAsia="仿宋_GB2312" w:cs="Times New Roman"/>
          <w:color w:val="000000"/>
          <w:sz w:val="32"/>
          <w:lang w:eastAsia="zh-CN"/>
        </w:rPr>
        <w:t>后查询）。</w:t>
      </w:r>
    </w:p>
    <w:p w14:paraId="475CD0BB">
      <w:pPr>
        <w:pStyle w:val="14"/>
        <w:numPr>
          <w:ilvl w:val="0"/>
          <w:numId w:val="9"/>
        </w:numPr>
        <w:spacing w:before="0" w:after="0" w:line="560" w:lineRule="exact"/>
        <w:jc w:val="both"/>
      </w:pPr>
      <w:r>
        <w:rPr>
          <w:rFonts w:hint="eastAsia" w:ascii="Times New Roman" w:hAnsi="Times New Roman" w:eastAsia="仿宋_GB2312" w:cs="Times New Roman"/>
          <w:b/>
          <w:color w:val="000000"/>
          <w:sz w:val="32"/>
          <w:lang w:eastAsia="zh-CN"/>
        </w:rPr>
        <w:t>选房范围</w:t>
      </w:r>
      <w:r>
        <w:rPr>
          <w:rFonts w:hint="eastAsia" w:ascii="Times New Roman" w:hAnsi="Times New Roman" w:eastAsia="仿宋_GB2312" w:cs="Times New Roman"/>
          <w:color w:val="000000"/>
          <w:sz w:val="32"/>
          <w:lang w:eastAsia="zh-CN"/>
        </w:rPr>
        <w:t>：新生原则上在报到校区的宿舍中申请住宿；报到校区在潇湘校区、麓南校区的新生可在麓南校区、岳麓山校区和天心校区房源中选房。</w:t>
      </w:r>
    </w:p>
    <w:p w14:paraId="702FF27F">
      <w:pPr>
        <w:pStyle w:val="14"/>
        <w:numPr>
          <w:ilvl w:val="0"/>
          <w:numId w:val="9"/>
        </w:numPr>
        <w:spacing w:before="0" w:after="0" w:line="560" w:lineRule="exact"/>
        <w:jc w:val="both"/>
      </w:pPr>
      <w:r>
        <w:rPr>
          <w:rFonts w:hint="eastAsia" w:ascii="Times New Roman" w:hAnsi="Times New Roman" w:eastAsia="仿宋_GB2312" w:cs="Times New Roman"/>
          <w:b/>
          <w:color w:val="000000"/>
          <w:sz w:val="32"/>
          <w:lang w:eastAsia="zh-CN"/>
        </w:rPr>
        <w:t>退订要求</w:t>
      </w:r>
      <w:r>
        <w:rPr>
          <w:rFonts w:hint="eastAsia" w:ascii="Times New Roman" w:hAnsi="Times New Roman" w:eastAsia="仿宋_GB2312" w:cs="Times New Roman"/>
          <w:color w:val="000000"/>
          <w:sz w:val="32"/>
          <w:lang w:eastAsia="zh-CN"/>
        </w:rPr>
        <w:t>：申请宿舍后如需退订，应按规定时点（</w:t>
      </w:r>
      <w:r>
        <w:rPr>
          <w:rFonts w:hint="eastAsia" w:ascii="Times New Roman" w:hAnsi="Times New Roman" w:eastAsia="仿宋_GB2312" w:cs="Times New Roman"/>
          <w:color w:val="000000"/>
          <w:sz w:val="32"/>
        </w:rPr>
        <w:t xml:space="preserve">2026 </w:t>
      </w:r>
      <w:r>
        <w:rPr>
          <w:rFonts w:hint="eastAsia" w:ascii="Times New Roman" w:hAnsi="Times New Roman" w:eastAsia="仿宋_GB2312" w:cs="Times New Roman"/>
          <w:color w:val="000000"/>
          <w:sz w:val="32"/>
          <w:lang w:eastAsia="zh-CN"/>
        </w:rPr>
        <w:t>级为</w:t>
      </w:r>
      <w:r>
        <w:rPr>
          <w:rFonts w:hint="eastAsia" w:ascii="Times New Roman" w:hAnsi="Times New Roman" w:eastAsia="仿宋_GB2312" w:cs="Times New Roman"/>
          <w:color w:val="000000"/>
          <w:sz w:val="32"/>
        </w:rPr>
        <w:t xml:space="preserve"> 8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 18 </w:t>
      </w:r>
      <w:r>
        <w:rPr>
          <w:rFonts w:hint="eastAsia" w:ascii="Times New Roman" w:hAnsi="Times New Roman" w:eastAsia="仿宋_GB2312" w:cs="Times New Roman"/>
          <w:color w:val="000000"/>
          <w:sz w:val="32"/>
          <w:lang w:eastAsia="zh-CN"/>
        </w:rPr>
        <w:t>日</w:t>
      </w:r>
      <w:r>
        <w:rPr>
          <w:rFonts w:hint="eastAsia" w:ascii="Times New Roman" w:hAnsi="Times New Roman" w:eastAsia="仿宋_GB2312" w:cs="Times New Roman"/>
          <w:color w:val="000000"/>
          <w:sz w:val="32"/>
        </w:rPr>
        <w:t xml:space="preserve"> 17:00 </w:t>
      </w:r>
      <w:r>
        <w:rPr>
          <w:rFonts w:hint="eastAsia" w:ascii="Times New Roman" w:hAnsi="Times New Roman" w:eastAsia="仿宋_GB2312" w:cs="Times New Roman"/>
          <w:color w:val="000000"/>
          <w:sz w:val="32"/>
          <w:lang w:eastAsia="zh-CN"/>
        </w:rPr>
        <w:t>前）在系统中确认，或在新生报到前到宿管站现场确认；未及时退订，收费系统将自动生成住宿费。</w:t>
      </w:r>
    </w:p>
    <w:p w14:paraId="36E2B54E">
      <w:pPr>
        <w:pStyle w:val="14"/>
        <w:numPr>
          <w:ilvl w:val="0"/>
          <w:numId w:val="9"/>
        </w:numPr>
        <w:spacing w:before="0" w:after="0" w:line="560" w:lineRule="exact"/>
        <w:jc w:val="both"/>
      </w:pPr>
      <w:r>
        <w:rPr>
          <w:rFonts w:hint="eastAsia" w:ascii="Times New Roman" w:hAnsi="Times New Roman" w:eastAsia="仿宋_GB2312" w:cs="Times New Roman"/>
          <w:b/>
          <w:color w:val="000000"/>
          <w:sz w:val="32"/>
          <w:lang w:eastAsia="zh-CN"/>
        </w:rPr>
        <w:t>二次选房</w:t>
      </w:r>
      <w:r>
        <w:rPr>
          <w:rFonts w:hint="eastAsia" w:ascii="Times New Roman" w:hAnsi="Times New Roman" w:eastAsia="仿宋_GB2312" w:cs="Times New Roman"/>
          <w:color w:val="000000"/>
          <w:sz w:val="32"/>
          <w:lang w:eastAsia="zh-CN"/>
        </w:rPr>
        <w:t>：因新生退订、毕业生延期毕业等产生的新房源，学校开学后组织二次选房，需及时关注通知。</w:t>
      </w:r>
    </w:p>
    <w:p w14:paraId="5EBFFA2F">
      <w:pPr>
        <w:pStyle w:val="14"/>
        <w:numPr>
          <w:ilvl w:val="0"/>
          <w:numId w:val="9"/>
        </w:numPr>
        <w:spacing w:before="0" w:after="0" w:line="560" w:lineRule="exact"/>
        <w:jc w:val="both"/>
      </w:pPr>
      <w:r>
        <w:rPr>
          <w:rFonts w:hint="eastAsia" w:ascii="Times New Roman" w:hAnsi="Times New Roman" w:eastAsia="仿宋_GB2312" w:cs="Times New Roman"/>
          <w:b/>
          <w:color w:val="000000"/>
          <w:sz w:val="32"/>
          <w:lang w:eastAsia="zh-CN"/>
        </w:rPr>
        <w:t>不予安排情形</w:t>
      </w:r>
      <w:r>
        <w:rPr>
          <w:rFonts w:hint="eastAsia" w:ascii="Times New Roman" w:hAnsi="Times New Roman" w:eastAsia="仿宋_GB2312" w:cs="Times New Roman"/>
          <w:color w:val="000000"/>
          <w:sz w:val="32"/>
          <w:lang w:eastAsia="zh-CN"/>
        </w:rPr>
        <w:t>：湘雅医院、湘雅二医院研究生由医院安排住宿，无需在网上申请；非全日制研究生学校不安排住宿；暑假提前来校者自行解决住宿。</w:t>
      </w:r>
    </w:p>
    <w:p w14:paraId="1F1074DA">
      <w:pPr>
        <w:pStyle w:val="14"/>
        <w:numPr>
          <w:ilvl w:val="0"/>
          <w:numId w:val="9"/>
        </w:numPr>
        <w:spacing w:before="0" w:after="0" w:line="560" w:lineRule="exact"/>
        <w:jc w:val="both"/>
      </w:pPr>
      <w:r>
        <w:rPr>
          <w:rFonts w:hint="eastAsia" w:ascii="Times New Roman" w:hAnsi="Times New Roman" w:eastAsia="仿宋_GB2312" w:cs="Times New Roman"/>
          <w:b/>
          <w:color w:val="000000"/>
          <w:sz w:val="32"/>
          <w:lang w:eastAsia="zh-CN"/>
        </w:rPr>
        <w:t>生活用品</w:t>
      </w:r>
      <w:r>
        <w:rPr>
          <w:rFonts w:hint="eastAsia" w:ascii="Times New Roman" w:hAnsi="Times New Roman" w:eastAsia="仿宋_GB2312" w:cs="Times New Roman"/>
          <w:color w:val="000000"/>
          <w:sz w:val="32"/>
          <w:lang w:eastAsia="zh-CN"/>
        </w:rPr>
        <w:t>：学校不统一购置日常生活用品、床上用品，请自备（宿舍床位尺寸一般为长</w:t>
      </w:r>
      <w:r>
        <w:rPr>
          <w:rFonts w:hint="eastAsia" w:ascii="Times New Roman" w:hAnsi="Times New Roman" w:eastAsia="仿宋_GB2312" w:cs="Times New Roman"/>
          <w:color w:val="000000"/>
          <w:sz w:val="32"/>
        </w:rPr>
        <w:t xml:space="preserve"> 2 </w:t>
      </w:r>
      <w:r>
        <w:rPr>
          <w:rFonts w:hint="eastAsia" w:ascii="Times New Roman" w:hAnsi="Times New Roman" w:eastAsia="仿宋_GB2312" w:cs="Times New Roman"/>
          <w:color w:val="000000"/>
          <w:sz w:val="32"/>
          <w:lang w:eastAsia="zh-CN"/>
        </w:rPr>
        <w:t>米、宽</w:t>
      </w:r>
      <w:r>
        <w:rPr>
          <w:rFonts w:hint="eastAsia" w:ascii="Times New Roman" w:hAnsi="Times New Roman" w:eastAsia="仿宋_GB2312" w:cs="Times New Roman"/>
          <w:color w:val="000000"/>
          <w:sz w:val="32"/>
        </w:rPr>
        <w:t xml:space="preserve"> 0.9 </w:t>
      </w:r>
      <w:r>
        <w:rPr>
          <w:rFonts w:hint="eastAsia" w:ascii="Times New Roman" w:hAnsi="Times New Roman" w:eastAsia="仿宋_GB2312" w:cs="Times New Roman"/>
          <w:color w:val="000000"/>
          <w:sz w:val="32"/>
          <w:lang w:eastAsia="zh-CN"/>
        </w:rPr>
        <w:t>米）。</w:t>
      </w:r>
    </w:p>
    <w:p w14:paraId="56DED86D">
      <w:pPr>
        <w:pStyle w:val="5"/>
        <w:spacing w:line="560" w:lineRule="exact"/>
        <w:ind w:firstLine="0"/>
        <w:jc w:val="left"/>
      </w:pPr>
      <w:r>
        <w:rPr>
          <w:rFonts w:hint="eastAsia" w:ascii="Times New Roman" w:hAnsi="Times New Roman" w:eastAsia="楷体" w:cs="Times New Roman"/>
          <w:b/>
          <w:color w:val="000000"/>
          <w:sz w:val="32"/>
          <w:lang w:eastAsia="zh-CN"/>
        </w:rPr>
        <w:t>（三）宿舍日常服务时段</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47D4771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4C81558">
            <w:pPr>
              <w:spacing w:before="30" w:after="30" w:line="240" w:lineRule="auto"/>
              <w:jc w:val="center"/>
            </w:pPr>
            <w:r>
              <w:rPr>
                <w:rFonts w:hint="eastAsia" w:ascii="Times New Roman" w:hAnsi="Times New Roman" w:eastAsia="黑体" w:cs="Times New Roman"/>
                <w:b/>
                <w:color w:val="000000"/>
                <w:sz w:val="24"/>
              </w:rPr>
              <w:t>服务项目</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609AD65">
            <w:pPr>
              <w:spacing w:before="30" w:after="30" w:line="240" w:lineRule="auto"/>
              <w:jc w:val="center"/>
            </w:pPr>
            <w:r>
              <w:rPr>
                <w:rFonts w:hint="eastAsia" w:ascii="Times New Roman" w:hAnsi="Times New Roman" w:eastAsia="黑体" w:cs="Times New Roman"/>
                <w:b/>
                <w:color w:val="000000"/>
                <w:sz w:val="24"/>
              </w:rPr>
              <w:t>时段  /  说明</w:t>
            </w:r>
          </w:p>
        </w:tc>
      </w:tr>
      <w:tr w14:paraId="5045BC45">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1415B6A">
            <w:pPr>
              <w:spacing w:before="30" w:after="30" w:line="240" w:lineRule="auto"/>
              <w:jc w:val="left"/>
            </w:pPr>
            <w:r>
              <w:rPr>
                <w:rFonts w:hint="eastAsia" w:ascii="Times New Roman" w:hAnsi="Times New Roman" w:eastAsia="仿宋_GB2312" w:cs="Times New Roman"/>
                <w:color w:val="000000"/>
                <w:sz w:val="24"/>
              </w:rPr>
              <w:t>宿舍开门</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C1D1CDA">
            <w:pPr>
              <w:spacing w:before="30" w:after="30" w:line="240" w:lineRule="auto"/>
              <w:jc w:val="left"/>
            </w:pPr>
            <w:r>
              <w:rPr>
                <w:rFonts w:hint="eastAsia" w:ascii="Times New Roman" w:hAnsi="Times New Roman" w:eastAsia="仿宋_GB2312" w:cs="Times New Roman"/>
                <w:color w:val="000000"/>
                <w:sz w:val="24"/>
              </w:rPr>
              <w:t>6:30 （夏季为  6:00 ）</w:t>
            </w:r>
          </w:p>
        </w:tc>
      </w:tr>
      <w:tr w14:paraId="0571D83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93D3EEE">
            <w:pPr>
              <w:spacing w:before="30" w:after="30" w:line="240" w:lineRule="auto"/>
              <w:jc w:val="left"/>
            </w:pPr>
            <w:r>
              <w:rPr>
                <w:rFonts w:hint="eastAsia" w:ascii="Times New Roman" w:hAnsi="Times New Roman" w:eastAsia="仿宋_GB2312" w:cs="Times New Roman"/>
                <w:color w:val="000000"/>
                <w:sz w:val="24"/>
              </w:rPr>
              <w:t>宿舍关门</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4682444">
            <w:pPr>
              <w:spacing w:before="30" w:after="30" w:line="240" w:lineRule="auto"/>
              <w:jc w:val="left"/>
            </w:pPr>
            <w:r>
              <w:rPr>
                <w:rFonts w:hint="eastAsia" w:ascii="Times New Roman" w:hAnsi="Times New Roman" w:eastAsia="仿宋_GB2312" w:cs="Times New Roman"/>
                <w:color w:val="000000"/>
                <w:sz w:val="24"/>
              </w:rPr>
              <w:t>23:30</w:t>
            </w:r>
          </w:p>
        </w:tc>
      </w:tr>
      <w:tr w14:paraId="61E0393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9DB0FD8">
            <w:pPr>
              <w:spacing w:before="30" w:after="30" w:line="240" w:lineRule="auto"/>
              <w:jc w:val="left"/>
            </w:pPr>
            <w:r>
              <w:rPr>
                <w:rFonts w:hint="eastAsia" w:ascii="Times New Roman" w:hAnsi="Times New Roman" w:eastAsia="仿宋_GB2312" w:cs="Times New Roman"/>
                <w:color w:val="000000"/>
                <w:sz w:val="24"/>
              </w:rPr>
              <w:t>洗衣房</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977A9D6">
            <w:pPr>
              <w:spacing w:before="30" w:after="30" w:line="240" w:lineRule="auto"/>
              <w:jc w:val="left"/>
            </w:pPr>
            <w:r>
              <w:rPr>
                <w:rFonts w:hint="eastAsia" w:ascii="Times New Roman" w:hAnsi="Times New Roman" w:eastAsia="仿宋_GB2312" w:cs="Times New Roman"/>
                <w:color w:val="000000"/>
                <w:sz w:val="24"/>
              </w:rPr>
              <w:t>24  小时提供服务</w:t>
            </w:r>
          </w:p>
        </w:tc>
      </w:tr>
      <w:tr w14:paraId="0EF4965C">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4DA1241">
            <w:pPr>
              <w:spacing w:before="30" w:after="30" w:line="240" w:lineRule="auto"/>
              <w:jc w:val="left"/>
            </w:pPr>
            <w:r>
              <w:rPr>
                <w:rFonts w:hint="eastAsia" w:ascii="Times New Roman" w:hAnsi="Times New Roman" w:eastAsia="仿宋_GB2312" w:cs="Times New Roman"/>
                <w:color w:val="000000"/>
                <w:sz w:val="24"/>
              </w:rPr>
              <w:t>开水供应</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BBC97D2">
            <w:pPr>
              <w:spacing w:before="30" w:after="30" w:line="240" w:lineRule="auto"/>
              <w:jc w:val="left"/>
            </w:pPr>
            <w:r>
              <w:rPr>
                <w:rFonts w:hint="eastAsia" w:ascii="Times New Roman" w:hAnsi="Times New Roman" w:eastAsia="仿宋_GB2312" w:cs="Times New Roman"/>
                <w:color w:val="000000"/>
                <w:sz w:val="24"/>
              </w:rPr>
              <w:t>6:00—24:00 ；每栋宿舍楼一楼保留一台开水器  24  小时运行</w:t>
            </w:r>
          </w:p>
        </w:tc>
      </w:tr>
      <w:tr w14:paraId="48BCC9F0">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22B49D9">
            <w:pPr>
              <w:spacing w:before="30" w:after="30" w:line="240" w:lineRule="auto"/>
              <w:jc w:val="left"/>
            </w:pPr>
            <w:r>
              <w:rPr>
                <w:rFonts w:hint="eastAsia" w:ascii="Times New Roman" w:hAnsi="Times New Roman" w:eastAsia="仿宋_GB2312" w:cs="Times New Roman"/>
                <w:color w:val="000000"/>
                <w:sz w:val="24"/>
              </w:rPr>
              <w:t>洗浴热水</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FFA35F3">
            <w:pPr>
              <w:spacing w:before="30" w:after="30" w:line="240" w:lineRule="auto"/>
              <w:jc w:val="left"/>
            </w:pPr>
            <w:r>
              <w:rPr>
                <w:rFonts w:hint="eastAsia" w:ascii="Times New Roman" w:hAnsi="Times New Roman" w:eastAsia="仿宋_GB2312" w:cs="Times New Roman"/>
                <w:color w:val="000000"/>
                <w:sz w:val="24"/>
              </w:rPr>
              <w:t>17:30—23:00 （如宿舍楼栋无人住宿则停止供应）</w:t>
            </w:r>
          </w:p>
        </w:tc>
      </w:tr>
    </w:tbl>
    <w:p w14:paraId="5D99BECA">
      <w:pPr>
        <w:pStyle w:val="5"/>
        <w:spacing w:line="560" w:lineRule="exact"/>
        <w:ind w:firstLine="0"/>
        <w:jc w:val="left"/>
      </w:pPr>
      <w:r>
        <w:rPr>
          <w:rFonts w:hint="eastAsia" w:ascii="Times New Roman" w:hAnsi="Times New Roman" w:eastAsia="楷体" w:cs="Times New Roman"/>
          <w:b/>
          <w:color w:val="000000"/>
          <w:sz w:val="32"/>
          <w:lang w:eastAsia="zh-CN"/>
        </w:rPr>
        <w:t>（四）宿舍配置与维修</w:t>
      </w:r>
    </w:p>
    <w:p w14:paraId="0942B5CF">
      <w:pPr>
        <w:pStyle w:val="16"/>
        <w:spacing w:before="0" w:after="0" w:line="560" w:lineRule="exact"/>
        <w:jc w:val="both"/>
      </w:pPr>
      <w:r>
        <w:rPr>
          <w:rFonts w:hint="eastAsia" w:ascii="Times New Roman" w:hAnsi="Times New Roman" w:eastAsia="仿宋_GB2312" w:cs="Times New Roman"/>
          <w:color w:val="000000"/>
          <w:sz w:val="32"/>
          <w:lang w:eastAsia="zh-CN"/>
        </w:rPr>
        <w:t>学生宿舍为四人寝标准布局，配备空调一台，采用上床下桌设计，每人享有独立衣柜，多数宿舍配有独立洗手间；楼内设公共浴室（带隔间）、热水机及洗衣机；</w:t>
      </w:r>
    </w:p>
    <w:p w14:paraId="183D5AE7">
      <w:pPr>
        <w:pStyle w:val="16"/>
        <w:spacing w:before="0" w:after="0" w:line="560" w:lineRule="exact"/>
        <w:jc w:val="both"/>
      </w:pPr>
      <w:r>
        <w:rPr>
          <w:rFonts w:hint="eastAsia" w:ascii="Times New Roman" w:hAnsi="Times New Roman" w:eastAsia="仿宋_GB2312" w:cs="Times New Roman"/>
          <w:b/>
          <w:color w:val="000000"/>
          <w:sz w:val="32"/>
          <w:lang w:eastAsia="zh-CN"/>
        </w:rPr>
        <w:t>家具、门锁、空调等设施故障</w:t>
      </w:r>
      <w:r>
        <w:rPr>
          <w:rFonts w:hint="eastAsia" w:ascii="Times New Roman" w:hAnsi="Times New Roman" w:eastAsia="仿宋_GB2312" w:cs="Times New Roman"/>
          <w:color w:val="000000"/>
          <w:sz w:val="32"/>
          <w:lang w:eastAsia="zh-CN"/>
        </w:rPr>
        <w:t>：可拨打后勤服务热线</w:t>
      </w:r>
      <w:r>
        <w:rPr>
          <w:rFonts w:hint="eastAsia" w:ascii="Times New Roman" w:hAnsi="Times New Roman" w:eastAsia="仿宋_GB2312" w:cs="Times New Roman"/>
          <w:color w:val="000000"/>
          <w:sz w:val="32"/>
        </w:rPr>
        <w:t xml:space="preserve"> 88836000</w:t>
      </w:r>
      <w:r>
        <w:rPr>
          <w:rFonts w:hint="eastAsia" w:ascii="Times New Roman" w:hAnsi="Times New Roman" w:eastAsia="仿宋_GB2312" w:cs="Times New Roman"/>
          <w:color w:val="000000"/>
          <w:sz w:val="32"/>
          <w:lang w:eastAsia="zh-CN"/>
        </w:rPr>
        <w:t>，或通过</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中南大学后勤保障部</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微信公众号</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服务中心</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报修平台</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创建新的报修</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、学校门户网站</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常用网站</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后勤服务</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综合服务大厅</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网络报修</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提交；</w:t>
      </w:r>
    </w:p>
    <w:p w14:paraId="50353D86">
      <w:pPr>
        <w:pStyle w:val="16"/>
        <w:spacing w:before="0" w:after="0" w:line="560" w:lineRule="exact"/>
        <w:jc w:val="both"/>
      </w:pPr>
      <w:r>
        <w:rPr>
          <w:rFonts w:hint="eastAsia" w:ascii="Times New Roman" w:hAnsi="Times New Roman" w:eastAsia="仿宋_GB2312" w:cs="Times New Roman"/>
          <w:color w:val="000000"/>
          <w:sz w:val="32"/>
          <w:lang w:eastAsia="zh-CN"/>
        </w:rPr>
        <w:t>空调维保、智能门锁维保由学生宿舍管理中心负责，家具维修按校区由宿管站对接。</w:t>
      </w:r>
    </w:p>
    <w:p w14:paraId="5A609590">
      <w:pPr>
        <w:pStyle w:val="5"/>
        <w:spacing w:line="560" w:lineRule="exact"/>
        <w:ind w:firstLine="0"/>
        <w:jc w:val="left"/>
      </w:pPr>
      <w:r>
        <w:rPr>
          <w:rFonts w:hint="eastAsia" w:ascii="Times New Roman" w:hAnsi="Times New Roman" w:eastAsia="楷体" w:cs="Times New Roman"/>
          <w:b/>
          <w:color w:val="000000"/>
          <w:sz w:val="32"/>
          <w:lang w:eastAsia="zh-CN"/>
        </w:rPr>
        <w:t>（五）宿舍空调租赁</w:t>
      </w:r>
    </w:p>
    <w:p w14:paraId="316BB878">
      <w:pPr>
        <w:spacing w:before="0" w:after="0" w:line="560" w:lineRule="exact"/>
        <w:ind w:firstLine="640"/>
        <w:jc w:val="both"/>
      </w:pPr>
      <w:r>
        <w:rPr>
          <w:rFonts w:hint="eastAsia" w:ascii="Times New Roman" w:hAnsi="Times New Roman" w:eastAsia="仿宋_GB2312" w:cs="Times New Roman"/>
          <w:color w:val="000000"/>
          <w:sz w:val="32"/>
          <w:lang w:eastAsia="zh-CN"/>
        </w:rPr>
        <w:t>关注</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b/>
          <w:color w:val="000000"/>
          <w:sz w:val="32"/>
          <w:lang w:eastAsia="zh-CN"/>
        </w:rPr>
        <w:t>永润智慧校园</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公众号即可办理空调租赁（宿舍大厅内张贴有二维码）；空调遥控器在办理点租赁空调时免费领取。</w:t>
      </w:r>
    </w:p>
    <w:tbl>
      <w:tblPr>
        <w:tblStyle w:val="32"/>
        <w:tblW w:w="5000" w:type="pct"/>
        <w:tblInd w:w="0" w:type="dxa"/>
        <w:tblLayout w:type="autofit"/>
        <w:tblCellMar>
          <w:top w:w="0" w:type="dxa"/>
          <w:left w:w="108" w:type="dxa"/>
          <w:bottom w:w="0" w:type="dxa"/>
          <w:right w:w="108" w:type="dxa"/>
        </w:tblCellMar>
      </w:tblPr>
      <w:tblGrid>
        <w:gridCol w:w="2988"/>
        <w:gridCol w:w="2988"/>
        <w:gridCol w:w="2989"/>
      </w:tblGrid>
      <w:tr w14:paraId="130717D2">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63FE282">
            <w:pPr>
              <w:spacing w:before="30" w:after="30" w:line="240" w:lineRule="auto"/>
              <w:jc w:val="center"/>
            </w:pPr>
            <w:r>
              <w:rPr>
                <w:rFonts w:hint="eastAsia" w:ascii="Times New Roman" w:hAnsi="Times New Roman" w:eastAsia="黑体" w:cs="Times New Roman"/>
                <w:b/>
                <w:color w:val="000000"/>
                <w:sz w:val="24"/>
              </w:rPr>
              <w:t>校区</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F1B0422">
            <w:pPr>
              <w:spacing w:before="30" w:after="30" w:line="240" w:lineRule="auto"/>
              <w:jc w:val="center"/>
            </w:pPr>
            <w:r>
              <w:rPr>
                <w:rFonts w:hint="eastAsia" w:ascii="Times New Roman" w:hAnsi="Times New Roman" w:eastAsia="黑体" w:cs="Times New Roman"/>
                <w:b/>
                <w:color w:val="000000"/>
                <w:sz w:val="24"/>
              </w:rPr>
              <w:t>办理地点</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D932B04">
            <w:pPr>
              <w:spacing w:before="30" w:after="30" w:line="240" w:lineRule="auto"/>
              <w:jc w:val="center"/>
            </w:pPr>
            <w:r>
              <w:rPr>
                <w:rFonts w:hint="eastAsia" w:ascii="Times New Roman" w:hAnsi="Times New Roman" w:eastAsia="黑体" w:cs="Times New Roman"/>
                <w:b/>
                <w:color w:val="000000"/>
                <w:sz w:val="24"/>
              </w:rPr>
              <w:t>办理时间</w:t>
            </w:r>
          </w:p>
        </w:tc>
      </w:tr>
      <w:tr w14:paraId="31315775">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C62E1E4">
            <w:pPr>
              <w:spacing w:before="30" w:after="30" w:line="240" w:lineRule="auto"/>
              <w:jc w:val="left"/>
            </w:pPr>
            <w:r>
              <w:rPr>
                <w:rFonts w:hint="eastAsia" w:ascii="Times New Roman" w:hAnsi="Times New Roman" w:eastAsia="仿宋_GB2312" w:cs="Times New Roman"/>
                <w:color w:val="000000"/>
                <w:sz w:val="24"/>
              </w:rPr>
              <w:t>岳麓山校区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E1F80ED">
            <w:pPr>
              <w:spacing w:before="30" w:after="30" w:line="240" w:lineRule="auto"/>
              <w:jc w:val="left"/>
            </w:pPr>
            <w:r>
              <w:rPr>
                <w:rFonts w:hint="eastAsia" w:ascii="Times New Roman" w:hAnsi="Times New Roman" w:eastAsia="仿宋_GB2312" w:cs="Times New Roman"/>
                <w:color w:val="000000"/>
                <w:sz w:val="24"/>
              </w:rPr>
              <w:t>升华公寓  13  栋西头负  1  楼  001  房（常驻点）；报到期间另设临时办理点</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A1D1E39">
            <w:pPr>
              <w:spacing w:before="30" w:after="30" w:line="240" w:lineRule="auto"/>
              <w:jc w:val="left"/>
            </w:pPr>
            <w:r>
              <w:rPr>
                <w:rFonts w:hint="eastAsia" w:ascii="Times New Roman" w:hAnsi="Times New Roman" w:eastAsia="仿宋_GB2312" w:cs="Times New Roman"/>
                <w:color w:val="000000"/>
                <w:sz w:val="24"/>
              </w:rPr>
              <w:t>常驻点：周一至周六  8:30—17:30 ；迎新临时点  8:30—17:30</w:t>
            </w:r>
          </w:p>
        </w:tc>
      </w:tr>
      <w:tr w14:paraId="08A94181">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96EF23D">
            <w:pPr>
              <w:spacing w:before="30" w:after="30" w:line="240" w:lineRule="auto"/>
              <w:jc w:val="left"/>
            </w:pPr>
            <w:r>
              <w:rPr>
                <w:rFonts w:hint="eastAsia" w:ascii="Times New Roman" w:hAnsi="Times New Roman" w:eastAsia="仿宋_GB2312" w:cs="Times New Roman"/>
                <w:color w:val="000000"/>
                <w:sz w:val="24"/>
              </w:rPr>
              <w:t>麓南校区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3C93146">
            <w:pPr>
              <w:spacing w:before="30" w:after="30" w:line="240" w:lineRule="auto"/>
              <w:jc w:val="left"/>
            </w:pPr>
            <w:r>
              <w:rPr>
                <w:rFonts w:hint="eastAsia" w:ascii="Times New Roman" w:hAnsi="Times New Roman" w:eastAsia="仿宋_GB2312" w:cs="Times New Roman"/>
                <w:color w:val="000000"/>
                <w:sz w:val="24"/>
              </w:rPr>
              <w:t>按现场指引</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C47FC96">
            <w:pPr>
              <w:spacing w:before="30" w:after="30" w:line="240" w:lineRule="auto"/>
              <w:jc w:val="left"/>
            </w:pPr>
            <w:r>
              <w:rPr>
                <w:rFonts w:hint="eastAsia" w:ascii="Times New Roman" w:hAnsi="Times New Roman" w:eastAsia="仿宋_GB2312" w:cs="Times New Roman"/>
                <w:color w:val="000000"/>
                <w:sz w:val="24"/>
              </w:rPr>
              <w:t>同上</w:t>
            </w:r>
          </w:p>
        </w:tc>
      </w:tr>
      <w:tr w14:paraId="2194C423">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EACDE18">
            <w:pPr>
              <w:spacing w:before="30" w:after="30" w:line="240" w:lineRule="auto"/>
              <w:jc w:val="left"/>
            </w:pPr>
            <w:r>
              <w:rPr>
                <w:rFonts w:hint="eastAsia" w:ascii="Times New Roman" w:hAnsi="Times New Roman" w:eastAsia="仿宋_GB2312" w:cs="Times New Roman"/>
                <w:color w:val="000000"/>
                <w:sz w:val="24"/>
              </w:rPr>
              <w:t>天心校区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2FD37B4">
            <w:pPr>
              <w:spacing w:before="30" w:after="30" w:line="240" w:lineRule="auto"/>
              <w:jc w:val="left"/>
            </w:pPr>
            <w:r>
              <w:rPr>
                <w:rFonts w:hint="eastAsia" w:ascii="Times New Roman" w:hAnsi="Times New Roman" w:eastAsia="仿宋_GB2312" w:cs="Times New Roman"/>
                <w:color w:val="000000"/>
                <w:sz w:val="24"/>
              </w:rPr>
              <w:t>学生  3  舍门口（临时点）</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4D748FE">
            <w:pPr>
              <w:spacing w:before="30" w:after="30" w:line="240" w:lineRule="auto"/>
              <w:jc w:val="left"/>
            </w:pPr>
            <w:r>
              <w:rPr>
                <w:rFonts w:hint="eastAsia" w:ascii="Times New Roman" w:hAnsi="Times New Roman" w:eastAsia="仿宋_GB2312" w:cs="Times New Roman"/>
                <w:color w:val="000000"/>
                <w:sz w:val="24"/>
              </w:rPr>
              <w:t>迎新期间</w:t>
            </w:r>
          </w:p>
        </w:tc>
      </w:tr>
      <w:tr w14:paraId="54665F90">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DED6E4">
            <w:pPr>
              <w:spacing w:before="30" w:after="30" w:line="240" w:lineRule="auto"/>
              <w:jc w:val="left"/>
            </w:pPr>
            <w:r>
              <w:rPr>
                <w:rFonts w:hint="eastAsia" w:ascii="Times New Roman" w:hAnsi="Times New Roman" w:eastAsia="仿宋_GB2312" w:cs="Times New Roman"/>
                <w:color w:val="000000"/>
                <w:sz w:val="24"/>
              </w:rPr>
              <w:t>杏林校区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C4FCE45">
            <w:pPr>
              <w:spacing w:before="30" w:after="30" w:line="240" w:lineRule="auto"/>
              <w:jc w:val="left"/>
            </w:pPr>
            <w:r>
              <w:rPr>
                <w:rFonts w:hint="eastAsia" w:ascii="Times New Roman" w:hAnsi="Times New Roman" w:eastAsia="仿宋_GB2312" w:cs="Times New Roman"/>
                <w:color w:val="000000"/>
                <w:sz w:val="24"/>
              </w:rPr>
              <w:t>学生公寓  2  号楼大厅（临时点）</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376190D">
            <w:pPr>
              <w:spacing w:before="30" w:after="30" w:line="240" w:lineRule="auto"/>
              <w:jc w:val="left"/>
            </w:pPr>
            <w:r>
              <w:rPr>
                <w:rFonts w:hint="eastAsia" w:ascii="Times New Roman" w:hAnsi="Times New Roman" w:eastAsia="仿宋_GB2312" w:cs="Times New Roman"/>
                <w:color w:val="000000"/>
                <w:sz w:val="24"/>
              </w:rPr>
              <w:t>迎新期间</w:t>
            </w:r>
          </w:p>
        </w:tc>
      </w:tr>
      <w:tr w14:paraId="6E8761A0">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FDCC573">
            <w:pPr>
              <w:spacing w:before="30" w:after="30" w:line="240" w:lineRule="auto"/>
              <w:jc w:val="left"/>
            </w:pPr>
            <w:r>
              <w:rPr>
                <w:rFonts w:hint="eastAsia" w:ascii="Times New Roman" w:hAnsi="Times New Roman" w:eastAsia="仿宋_GB2312" w:cs="Times New Roman"/>
                <w:color w:val="000000"/>
                <w:sz w:val="24"/>
              </w:rPr>
              <w:t>开福校区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57E04A8">
            <w:pPr>
              <w:spacing w:before="30" w:after="30" w:line="240" w:lineRule="auto"/>
              <w:jc w:val="left"/>
            </w:pPr>
            <w:r>
              <w:rPr>
                <w:rFonts w:hint="eastAsia" w:ascii="Times New Roman" w:hAnsi="Times New Roman" w:eastAsia="仿宋_GB2312" w:cs="Times New Roman"/>
                <w:color w:val="000000"/>
                <w:sz w:val="24"/>
              </w:rPr>
              <w:t>研  2  舍大厅（临时点）</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7A4B105">
            <w:pPr>
              <w:spacing w:before="30" w:after="30" w:line="240" w:lineRule="auto"/>
              <w:jc w:val="left"/>
            </w:pPr>
            <w:r>
              <w:rPr>
                <w:rFonts w:hint="eastAsia" w:ascii="Times New Roman" w:hAnsi="Times New Roman" w:eastAsia="仿宋_GB2312" w:cs="Times New Roman"/>
                <w:color w:val="000000"/>
                <w:sz w:val="24"/>
              </w:rPr>
              <w:t>迎新期间</w:t>
            </w:r>
          </w:p>
        </w:tc>
      </w:tr>
    </w:tbl>
    <w:p w14:paraId="5DCF5D95">
      <w:pPr>
        <w:pStyle w:val="16"/>
        <w:spacing w:before="0" w:after="0" w:line="560" w:lineRule="exact"/>
        <w:jc w:val="both"/>
      </w:pPr>
      <w:r>
        <w:rPr>
          <w:rFonts w:hint="eastAsia" w:ascii="Times New Roman" w:hAnsi="Times New Roman" w:eastAsia="仿宋_GB2312" w:cs="Times New Roman"/>
          <w:color w:val="000000"/>
          <w:sz w:val="32"/>
          <w:lang w:eastAsia="zh-CN"/>
        </w:rPr>
        <w:t>服务热线：</w:t>
      </w:r>
      <w:r>
        <w:rPr>
          <w:rFonts w:hint="eastAsia" w:ascii="Times New Roman" w:hAnsi="Times New Roman" w:eastAsia="仿宋_GB2312" w:cs="Times New Roman"/>
          <w:color w:val="000000"/>
          <w:sz w:val="32"/>
        </w:rPr>
        <w:t>18573108186</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18692217082</w:t>
      </w:r>
    </w:p>
    <w:p w14:paraId="43F591C3">
      <w:pPr>
        <w:pStyle w:val="16"/>
        <w:spacing w:before="0" w:after="0" w:line="560" w:lineRule="exact"/>
        <w:jc w:val="both"/>
      </w:pPr>
      <w:r>
        <w:rPr>
          <w:rFonts w:hint="eastAsia" w:ascii="Times New Roman" w:hAnsi="Times New Roman" w:eastAsia="仿宋_GB2312" w:cs="Times New Roman"/>
          <w:color w:val="000000"/>
          <w:sz w:val="32"/>
          <w:lang w:eastAsia="zh-CN"/>
        </w:rPr>
        <w:t>服务投诉监督热线：</w:t>
      </w:r>
      <w:r>
        <w:rPr>
          <w:rFonts w:hint="eastAsia" w:ascii="Times New Roman" w:hAnsi="Times New Roman" w:eastAsia="仿宋_GB2312" w:cs="Times New Roman"/>
          <w:color w:val="000000"/>
          <w:sz w:val="32"/>
        </w:rPr>
        <w:t>4008269935</w:t>
      </w:r>
    </w:p>
    <w:p w14:paraId="77A737AE">
      <w:pPr>
        <w:pStyle w:val="5"/>
        <w:spacing w:line="560" w:lineRule="exact"/>
        <w:ind w:firstLine="0"/>
        <w:jc w:val="left"/>
      </w:pPr>
      <w:r>
        <w:rPr>
          <w:rFonts w:hint="eastAsia" w:ascii="Times New Roman" w:hAnsi="Times New Roman" w:eastAsia="楷体" w:cs="Times New Roman"/>
          <w:b/>
          <w:color w:val="000000"/>
          <w:sz w:val="32"/>
          <w:lang w:eastAsia="zh-CN"/>
        </w:rPr>
        <w:t>（六）各校区宿管站</w:t>
      </w:r>
    </w:p>
    <w:tbl>
      <w:tblPr>
        <w:tblStyle w:val="32"/>
        <w:tblW w:w="5000" w:type="pct"/>
        <w:tblInd w:w="0" w:type="dxa"/>
        <w:tblLayout w:type="autofit"/>
        <w:tblCellMar>
          <w:top w:w="0" w:type="dxa"/>
          <w:left w:w="108" w:type="dxa"/>
          <w:bottom w:w="0" w:type="dxa"/>
          <w:right w:w="108" w:type="dxa"/>
        </w:tblCellMar>
      </w:tblPr>
      <w:tblGrid>
        <w:gridCol w:w="2988"/>
        <w:gridCol w:w="2988"/>
        <w:gridCol w:w="2989"/>
      </w:tblGrid>
      <w:tr w14:paraId="73DFC225">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064AC7F5">
            <w:pPr>
              <w:spacing w:before="30" w:after="30" w:line="240" w:lineRule="auto"/>
              <w:jc w:val="center"/>
            </w:pPr>
            <w:r>
              <w:rPr>
                <w:rFonts w:hint="eastAsia" w:ascii="Times New Roman" w:hAnsi="Times New Roman" w:eastAsia="黑体" w:cs="Times New Roman"/>
                <w:b/>
                <w:color w:val="000000"/>
                <w:sz w:val="24"/>
              </w:rPr>
              <w:t>校区</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BB9474E">
            <w:pPr>
              <w:spacing w:before="30" w:after="30" w:line="240" w:lineRule="auto"/>
              <w:jc w:val="center"/>
            </w:pPr>
            <w:r>
              <w:rPr>
                <w:rFonts w:hint="eastAsia" w:ascii="Times New Roman" w:hAnsi="Times New Roman" w:eastAsia="黑体" w:cs="Times New Roman"/>
                <w:b/>
                <w:color w:val="000000"/>
                <w:sz w:val="24"/>
              </w:rPr>
              <w:t>地址</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DB9B0E0">
            <w:pPr>
              <w:spacing w:before="30" w:after="30" w:line="240" w:lineRule="auto"/>
              <w:jc w:val="center"/>
            </w:pPr>
            <w:r>
              <w:rPr>
                <w:rFonts w:hint="eastAsia" w:ascii="Times New Roman" w:hAnsi="Times New Roman" w:eastAsia="黑体" w:cs="Times New Roman"/>
                <w:b/>
                <w:color w:val="000000"/>
                <w:sz w:val="24"/>
              </w:rPr>
              <w:t>电话</w:t>
            </w:r>
          </w:p>
        </w:tc>
      </w:tr>
      <w:tr w14:paraId="326E7854">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79568B">
            <w:pPr>
              <w:spacing w:before="30" w:after="30" w:line="240" w:lineRule="auto"/>
              <w:jc w:val="left"/>
            </w:pPr>
            <w:r>
              <w:rPr>
                <w:rFonts w:hint="eastAsia" w:ascii="Times New Roman" w:hAnsi="Times New Roman" w:eastAsia="仿宋_GB2312" w:cs="Times New Roman"/>
                <w:color w:val="000000"/>
                <w:sz w:val="24"/>
              </w:rPr>
              <w:t>岳麓山校区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C948CAE">
            <w:pPr>
              <w:spacing w:before="30" w:after="30" w:line="240" w:lineRule="auto"/>
              <w:jc w:val="left"/>
            </w:pPr>
            <w:r>
              <w:rPr>
                <w:rFonts w:hint="eastAsia" w:ascii="Times New Roman" w:hAnsi="Times New Roman" w:eastAsia="仿宋_GB2312" w:cs="Times New Roman"/>
                <w:color w:val="000000"/>
                <w:sz w:val="24"/>
              </w:rPr>
              <w:t>学生  5  舍一楼东头</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E22627F">
            <w:pPr>
              <w:spacing w:before="30" w:after="30" w:line="240" w:lineRule="auto"/>
              <w:jc w:val="left"/>
            </w:pPr>
            <w:r>
              <w:rPr>
                <w:rFonts w:hint="eastAsia" w:ascii="Times New Roman" w:hAnsi="Times New Roman" w:eastAsia="仿宋_GB2312" w:cs="Times New Roman"/>
                <w:color w:val="000000"/>
                <w:sz w:val="24"/>
              </w:rPr>
              <w:t>88836317</w:t>
            </w:r>
          </w:p>
        </w:tc>
      </w:tr>
      <w:tr w14:paraId="768B5419">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321AF0B">
            <w:pPr>
              <w:spacing w:before="30" w:after="30" w:line="240" w:lineRule="auto"/>
              <w:jc w:val="left"/>
            </w:pPr>
            <w:r>
              <w:rPr>
                <w:rFonts w:hint="eastAsia" w:ascii="Times New Roman" w:hAnsi="Times New Roman" w:eastAsia="仿宋_GB2312" w:cs="Times New Roman"/>
                <w:color w:val="000000"/>
                <w:sz w:val="24"/>
              </w:rPr>
              <w:t>麓南校区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A789AC6">
            <w:pPr>
              <w:spacing w:before="30" w:after="30" w:line="240" w:lineRule="auto"/>
              <w:jc w:val="left"/>
            </w:pPr>
            <w:r>
              <w:rPr>
                <w:rFonts w:hint="eastAsia" w:ascii="Times New Roman" w:hAnsi="Times New Roman" w:eastAsia="仿宋_GB2312" w:cs="Times New Roman"/>
                <w:color w:val="000000"/>
                <w:sz w:val="24"/>
              </w:rPr>
              <w:t>升华公寓  20  栋  106  室（受理点） /  升华  20  栋  109#</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FAFD723">
            <w:pPr>
              <w:spacing w:before="30" w:after="30" w:line="240" w:lineRule="auto"/>
              <w:jc w:val="left"/>
            </w:pPr>
            <w:r>
              <w:rPr>
                <w:rFonts w:hint="eastAsia" w:ascii="Times New Roman" w:hAnsi="Times New Roman" w:eastAsia="仿宋_GB2312" w:cs="Times New Roman"/>
                <w:color w:val="000000"/>
                <w:sz w:val="24"/>
              </w:rPr>
              <w:t>88660067 / 88877771</w:t>
            </w:r>
          </w:p>
        </w:tc>
      </w:tr>
      <w:tr w14:paraId="374E2BC1">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F35D267">
            <w:pPr>
              <w:spacing w:before="30" w:after="30" w:line="240" w:lineRule="auto"/>
              <w:jc w:val="left"/>
            </w:pPr>
            <w:r>
              <w:rPr>
                <w:rFonts w:hint="eastAsia" w:ascii="Times New Roman" w:hAnsi="Times New Roman" w:eastAsia="仿宋_GB2312" w:cs="Times New Roman"/>
                <w:color w:val="000000"/>
                <w:sz w:val="24"/>
              </w:rPr>
              <w:t>天心校区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6F0956">
            <w:pPr>
              <w:spacing w:before="30" w:after="30" w:line="240" w:lineRule="auto"/>
              <w:jc w:val="left"/>
            </w:pPr>
            <w:r>
              <w:rPr>
                <w:rFonts w:hint="eastAsia" w:ascii="Times New Roman" w:hAnsi="Times New Roman" w:eastAsia="仿宋_GB2312" w:cs="Times New Roman"/>
                <w:color w:val="000000"/>
                <w:sz w:val="24"/>
              </w:rPr>
              <w:t>学生  1  舍西头  1  楼</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2EC2414">
            <w:pPr>
              <w:spacing w:before="30" w:after="30" w:line="240" w:lineRule="auto"/>
              <w:jc w:val="left"/>
            </w:pPr>
            <w:r>
              <w:rPr>
                <w:rFonts w:hint="eastAsia" w:ascii="Times New Roman" w:hAnsi="Times New Roman" w:eastAsia="仿宋_GB2312" w:cs="Times New Roman"/>
                <w:color w:val="000000"/>
                <w:sz w:val="24"/>
              </w:rPr>
              <w:t>89667200</w:t>
            </w:r>
          </w:p>
        </w:tc>
      </w:tr>
      <w:tr w14:paraId="171169AF">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1C3DD2B">
            <w:pPr>
              <w:spacing w:before="30" w:after="30" w:line="240" w:lineRule="auto"/>
              <w:jc w:val="left"/>
            </w:pPr>
            <w:r>
              <w:rPr>
                <w:rFonts w:hint="eastAsia" w:ascii="Times New Roman" w:hAnsi="Times New Roman" w:eastAsia="仿宋_GB2312" w:cs="Times New Roman"/>
                <w:color w:val="000000"/>
                <w:sz w:val="24"/>
              </w:rPr>
              <w:t>杏林校区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94DFEFA">
            <w:pPr>
              <w:spacing w:before="30" w:after="30" w:line="240" w:lineRule="auto"/>
              <w:jc w:val="left"/>
            </w:pPr>
            <w:r>
              <w:rPr>
                <w:rFonts w:hint="eastAsia" w:ascii="Times New Roman" w:hAnsi="Times New Roman" w:eastAsia="仿宋_GB2312" w:cs="Times New Roman"/>
                <w:color w:val="000000"/>
                <w:sz w:val="24"/>
              </w:rPr>
              <w:t>学生公寓  8  号楼  709  室</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3B66C28">
            <w:pPr>
              <w:spacing w:before="30" w:after="30" w:line="240" w:lineRule="auto"/>
              <w:jc w:val="left"/>
            </w:pPr>
            <w:r>
              <w:rPr>
                <w:rFonts w:hint="eastAsia" w:ascii="Times New Roman" w:hAnsi="Times New Roman" w:eastAsia="仿宋_GB2312" w:cs="Times New Roman"/>
                <w:color w:val="000000"/>
                <w:sz w:val="24"/>
              </w:rPr>
              <w:t>89665631</w:t>
            </w:r>
          </w:p>
        </w:tc>
      </w:tr>
      <w:tr w14:paraId="0338759B">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822BB73">
            <w:pPr>
              <w:spacing w:before="30" w:after="30" w:line="240" w:lineRule="auto"/>
              <w:jc w:val="left"/>
            </w:pPr>
            <w:r>
              <w:rPr>
                <w:rFonts w:hint="eastAsia" w:ascii="Times New Roman" w:hAnsi="Times New Roman" w:eastAsia="仿宋_GB2312" w:cs="Times New Roman"/>
                <w:color w:val="000000"/>
                <w:sz w:val="24"/>
              </w:rPr>
              <w:t>开福校区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E0A90C3">
            <w:pPr>
              <w:spacing w:before="30" w:after="30" w:line="240" w:lineRule="auto"/>
              <w:jc w:val="left"/>
            </w:pPr>
            <w:r>
              <w:rPr>
                <w:rFonts w:hint="eastAsia" w:ascii="Times New Roman" w:hAnsi="Times New Roman" w:eastAsia="仿宋_GB2312" w:cs="Times New Roman"/>
                <w:color w:val="000000"/>
                <w:sz w:val="24"/>
              </w:rPr>
              <w:t>—</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C8CCE9A">
            <w:pPr>
              <w:spacing w:before="30" w:after="30" w:line="240" w:lineRule="auto"/>
              <w:jc w:val="left"/>
            </w:pPr>
            <w:r>
              <w:rPr>
                <w:rFonts w:hint="eastAsia" w:ascii="Times New Roman" w:hAnsi="Times New Roman" w:eastAsia="仿宋_GB2312" w:cs="Times New Roman"/>
                <w:color w:val="000000"/>
                <w:sz w:val="24"/>
              </w:rPr>
              <w:t>84805151</w:t>
            </w:r>
          </w:p>
        </w:tc>
      </w:tr>
      <w:tr w14:paraId="3683676B">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B15572E">
            <w:pPr>
              <w:spacing w:before="30" w:after="30" w:line="240" w:lineRule="auto"/>
              <w:jc w:val="left"/>
            </w:pPr>
            <w:r>
              <w:rPr>
                <w:rFonts w:hint="eastAsia" w:ascii="Times New Roman" w:hAnsi="Times New Roman" w:eastAsia="仿宋_GB2312" w:cs="Times New Roman"/>
                <w:color w:val="000000"/>
                <w:sz w:val="24"/>
              </w:rPr>
              <w:t>中心综合办公室</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BEBC7B1">
            <w:pPr>
              <w:spacing w:before="30" w:after="30" w:line="240" w:lineRule="auto"/>
              <w:jc w:val="left"/>
            </w:pPr>
            <w:r>
              <w:rPr>
                <w:rFonts w:hint="eastAsia" w:ascii="Times New Roman" w:hAnsi="Times New Roman" w:eastAsia="仿宋_GB2312" w:cs="Times New Roman"/>
                <w:color w:val="000000"/>
                <w:sz w:val="24"/>
              </w:rPr>
              <w:t>岳麓山校区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CD9B6F1">
            <w:pPr>
              <w:spacing w:before="30" w:after="30" w:line="240" w:lineRule="auto"/>
              <w:jc w:val="left"/>
            </w:pPr>
            <w:r>
              <w:rPr>
                <w:rFonts w:hint="eastAsia" w:ascii="Times New Roman" w:hAnsi="Times New Roman" w:eastAsia="仿宋_GB2312" w:cs="Times New Roman"/>
                <w:color w:val="000000"/>
                <w:sz w:val="24"/>
              </w:rPr>
              <w:t>88830306</w:t>
            </w:r>
          </w:p>
        </w:tc>
      </w:tr>
    </w:tbl>
    <w:p w14:paraId="7083A056">
      <w:pPr>
        <w:spacing w:before="0" w:after="0" w:line="560" w:lineRule="exact"/>
        <w:ind w:firstLine="640"/>
        <w:jc w:val="both"/>
      </w:pPr>
      <w:r>
        <w:rPr>
          <w:rFonts w:hint="eastAsia" w:ascii="Times New Roman" w:hAnsi="Times New Roman" w:eastAsia="仿宋_GB2312" w:cs="Times New Roman"/>
          <w:color w:val="000000"/>
          <w:sz w:val="32"/>
          <w:lang w:eastAsia="zh-CN"/>
        </w:rPr>
        <w:t>联系电话：主任</w:t>
      </w:r>
      <w:r>
        <w:rPr>
          <w:rFonts w:hint="eastAsia" w:ascii="Times New Roman" w:hAnsi="Times New Roman" w:eastAsia="仿宋_GB2312" w:cs="Times New Roman"/>
          <w:color w:val="000000"/>
          <w:sz w:val="32"/>
        </w:rPr>
        <w:t xml:space="preserve"> 88830567</w:t>
      </w:r>
      <w:r>
        <w:rPr>
          <w:rFonts w:hint="eastAsia" w:ascii="Times New Roman" w:hAnsi="Times New Roman" w:eastAsia="仿宋_GB2312" w:cs="Times New Roman"/>
          <w:color w:val="000000"/>
          <w:sz w:val="32"/>
          <w:lang w:eastAsia="zh-CN"/>
        </w:rPr>
        <w:t>，副主任</w:t>
      </w:r>
      <w:r>
        <w:rPr>
          <w:rFonts w:hint="eastAsia" w:ascii="Times New Roman" w:hAnsi="Times New Roman" w:eastAsia="仿宋_GB2312" w:cs="Times New Roman"/>
          <w:color w:val="000000"/>
          <w:sz w:val="32"/>
        </w:rPr>
        <w:t xml:space="preserve"> 88836306</w:t>
      </w:r>
      <w:r>
        <w:rPr>
          <w:rFonts w:hint="eastAsia" w:ascii="Times New Roman" w:hAnsi="Times New Roman" w:eastAsia="仿宋_GB2312" w:cs="Times New Roman"/>
          <w:color w:val="000000"/>
          <w:sz w:val="32"/>
          <w:lang w:eastAsia="zh-CN"/>
        </w:rPr>
        <w:t>。</w:t>
      </w:r>
    </w:p>
    <w:p w14:paraId="16E7ECAB">
      <w:pPr>
        <w:pStyle w:val="5"/>
        <w:spacing w:line="560" w:lineRule="exact"/>
        <w:ind w:firstLine="0"/>
        <w:jc w:val="left"/>
      </w:pPr>
      <w:r>
        <w:rPr>
          <w:rFonts w:hint="eastAsia" w:ascii="Times New Roman" w:hAnsi="Times New Roman" w:eastAsia="楷体" w:cs="Times New Roman"/>
          <w:b/>
          <w:color w:val="000000"/>
          <w:sz w:val="32"/>
          <w:lang w:eastAsia="zh-CN"/>
        </w:rPr>
        <w:t>（七）退宿与退房</w:t>
      </w:r>
    </w:p>
    <w:p w14:paraId="75D880F0">
      <w:pPr>
        <w:spacing w:before="0" w:after="0" w:line="560" w:lineRule="exact"/>
        <w:ind w:firstLine="640"/>
        <w:jc w:val="both"/>
      </w:pPr>
      <w:r>
        <w:rPr>
          <w:rFonts w:hint="eastAsia" w:ascii="Times New Roman" w:hAnsi="Times New Roman" w:eastAsia="仿宋_GB2312" w:cs="Times New Roman"/>
          <w:color w:val="000000"/>
          <w:sz w:val="32"/>
          <w:lang w:eastAsia="zh-CN"/>
        </w:rPr>
        <w:t>学生宿舍退房按《学生宿舍退房流程》办理：到所在校区宿管站提出申请、清点验收宿舍设施与家具、结清住宿费及相关费用、交还钥匙</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门卡，由宿管站出具退房确认。办理过程中如需查询流程细节，可拨打宿管站电话或后勤服务热线</w:t>
      </w:r>
      <w:r>
        <w:rPr>
          <w:rFonts w:hint="eastAsia" w:ascii="Times New Roman" w:hAnsi="Times New Roman" w:eastAsia="仿宋_GB2312" w:cs="Times New Roman"/>
          <w:color w:val="000000"/>
          <w:sz w:val="32"/>
        </w:rPr>
        <w:t xml:space="preserve"> 88836000 </w:t>
      </w:r>
      <w:r>
        <w:rPr>
          <w:rFonts w:hint="eastAsia" w:ascii="Times New Roman" w:hAnsi="Times New Roman" w:eastAsia="仿宋_GB2312" w:cs="Times New Roman"/>
          <w:color w:val="000000"/>
          <w:sz w:val="32"/>
          <w:lang w:eastAsia="zh-CN"/>
        </w:rPr>
        <w:t>咨询。</w:t>
      </w:r>
    </w:p>
    <w:p w14:paraId="735DE2CC">
      <w:pPr>
        <w:pStyle w:val="4"/>
        <w:spacing w:line="560" w:lineRule="exact"/>
        <w:ind w:firstLine="0"/>
        <w:jc w:val="left"/>
      </w:pPr>
      <w:bookmarkStart w:id="10" w:name="section-6"/>
      <w:bookmarkEnd w:id="10"/>
      <w:bookmarkStart w:id="11" w:name="_Toc_section_6"/>
      <w:r>
        <w:rPr>
          <w:rFonts w:hint="eastAsia" w:ascii="Times New Roman" w:hAnsi="Times New Roman" w:eastAsia="黑体" w:cs="Times New Roman"/>
          <w:b/>
          <w:color w:val="000000"/>
          <w:sz w:val="32"/>
          <w:lang w:eastAsia="zh-CN"/>
        </w:rPr>
        <w:t>五、水电与能源服务</w:t>
      </w:r>
      <w:bookmarkEnd w:id="11"/>
    </w:p>
    <w:p w14:paraId="0A389BC1">
      <w:pPr>
        <w:spacing w:before="0" w:after="0" w:line="560" w:lineRule="exact"/>
        <w:ind w:firstLine="640"/>
        <w:jc w:val="both"/>
      </w:pPr>
      <w:r>
        <w:rPr>
          <w:rFonts w:hint="eastAsia" w:ascii="Times New Roman" w:hAnsi="Times New Roman" w:eastAsia="仿宋_GB2312" w:cs="Times New Roman"/>
          <w:color w:val="000000"/>
          <w:sz w:val="32"/>
          <w:lang w:eastAsia="zh-CN"/>
        </w:rPr>
        <w:t>能源管理中心负责全校水电供应保障、计量核算与抄收。本章介绍水电费缴纳渠道与线上操作步骤、收费标准参考、售水售电服务窗口及校园卡水控小钱包使用规则。</w:t>
      </w:r>
    </w:p>
    <w:p w14:paraId="5A86AAA1">
      <w:pPr>
        <w:pStyle w:val="5"/>
        <w:spacing w:line="560" w:lineRule="exact"/>
        <w:ind w:firstLine="0"/>
        <w:jc w:val="left"/>
      </w:pPr>
      <w:r>
        <w:rPr>
          <w:rFonts w:hint="eastAsia" w:ascii="Times New Roman" w:hAnsi="Times New Roman" w:eastAsia="楷体" w:cs="Times New Roman"/>
          <w:b/>
          <w:color w:val="000000"/>
          <w:sz w:val="32"/>
          <w:lang w:eastAsia="zh-CN"/>
        </w:rPr>
        <w:t>（一）能源管理中心概况</w:t>
      </w:r>
    </w:p>
    <w:p w14:paraId="7B6492A4">
      <w:pPr>
        <w:pStyle w:val="16"/>
        <w:spacing w:before="0" w:after="0" w:line="560" w:lineRule="exact"/>
        <w:jc w:val="both"/>
      </w:pPr>
      <w:r>
        <w:rPr>
          <w:rFonts w:hint="eastAsia" w:ascii="Times New Roman" w:hAnsi="Times New Roman" w:eastAsia="仿宋_GB2312" w:cs="Times New Roman"/>
          <w:color w:val="000000"/>
          <w:sz w:val="32"/>
          <w:lang w:eastAsia="zh-CN"/>
        </w:rPr>
        <w:t>现有员工</w:t>
      </w:r>
      <w:r>
        <w:rPr>
          <w:rFonts w:hint="eastAsia" w:ascii="Times New Roman" w:hAnsi="Times New Roman" w:eastAsia="仿宋_GB2312" w:cs="Times New Roman"/>
          <w:color w:val="000000"/>
          <w:sz w:val="32"/>
        </w:rPr>
        <w:t xml:space="preserve"> 85 </w:t>
      </w:r>
      <w:r>
        <w:rPr>
          <w:rFonts w:hint="eastAsia" w:ascii="Times New Roman" w:hAnsi="Times New Roman" w:eastAsia="仿宋_GB2312" w:cs="Times New Roman"/>
          <w:color w:val="000000"/>
          <w:sz w:val="32"/>
          <w:lang w:eastAsia="zh-CN"/>
        </w:rPr>
        <w:t>人，下设</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两办三站</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：综合办公室、节能办公室、水电运行站、水电费管理站、安全监控站；</w:t>
      </w:r>
    </w:p>
    <w:p w14:paraId="69DB8AAB">
      <w:pPr>
        <w:pStyle w:val="16"/>
        <w:spacing w:before="0" w:after="0" w:line="560" w:lineRule="exact"/>
        <w:jc w:val="both"/>
      </w:pPr>
      <w:r>
        <w:rPr>
          <w:rFonts w:hint="eastAsia" w:ascii="Times New Roman" w:hAnsi="Times New Roman" w:eastAsia="仿宋_GB2312" w:cs="Times New Roman"/>
          <w:color w:val="000000"/>
          <w:sz w:val="32"/>
          <w:lang w:eastAsia="zh-CN"/>
        </w:rPr>
        <w:t>管辖范围包括</w:t>
      </w:r>
      <w:r>
        <w:rPr>
          <w:rFonts w:hint="eastAsia" w:ascii="Times New Roman" w:hAnsi="Times New Roman" w:eastAsia="仿宋_GB2312" w:cs="Times New Roman"/>
          <w:color w:val="000000"/>
          <w:sz w:val="32"/>
        </w:rPr>
        <w:t xml:space="preserve"> 9 </w:t>
      </w:r>
      <w:r>
        <w:rPr>
          <w:rFonts w:hint="eastAsia" w:ascii="Times New Roman" w:hAnsi="Times New Roman" w:eastAsia="仿宋_GB2312" w:cs="Times New Roman"/>
          <w:color w:val="000000"/>
          <w:sz w:val="32"/>
          <w:lang w:eastAsia="zh-CN"/>
        </w:rPr>
        <w:t>座中心配电间、</w:t>
      </w:r>
      <w:r>
        <w:rPr>
          <w:rFonts w:hint="eastAsia" w:ascii="Times New Roman" w:hAnsi="Times New Roman" w:eastAsia="仿宋_GB2312" w:cs="Times New Roman"/>
          <w:color w:val="000000"/>
          <w:sz w:val="32"/>
        </w:rPr>
        <w:t xml:space="preserve">20 </w:t>
      </w:r>
      <w:r>
        <w:rPr>
          <w:rFonts w:hint="eastAsia" w:ascii="Times New Roman" w:hAnsi="Times New Roman" w:eastAsia="仿宋_GB2312" w:cs="Times New Roman"/>
          <w:color w:val="000000"/>
          <w:sz w:val="32"/>
          <w:lang w:eastAsia="zh-CN"/>
        </w:rPr>
        <w:t>个高压环网柜、</w:t>
      </w:r>
      <w:r>
        <w:rPr>
          <w:rFonts w:hint="eastAsia" w:ascii="Times New Roman" w:hAnsi="Times New Roman" w:eastAsia="仿宋_GB2312" w:cs="Times New Roman"/>
          <w:color w:val="000000"/>
          <w:sz w:val="32"/>
        </w:rPr>
        <w:t xml:space="preserve">38 </w:t>
      </w:r>
      <w:r>
        <w:rPr>
          <w:rFonts w:hint="eastAsia" w:ascii="Times New Roman" w:hAnsi="Times New Roman" w:eastAsia="仿宋_GB2312" w:cs="Times New Roman"/>
          <w:color w:val="000000"/>
          <w:sz w:val="32"/>
          <w:lang w:eastAsia="zh-CN"/>
        </w:rPr>
        <w:t>个高低压变电间、</w:t>
      </w:r>
      <w:r>
        <w:rPr>
          <w:rFonts w:hint="eastAsia" w:ascii="Times New Roman" w:hAnsi="Times New Roman" w:eastAsia="仿宋_GB2312" w:cs="Times New Roman"/>
          <w:color w:val="000000"/>
          <w:sz w:val="32"/>
        </w:rPr>
        <w:t xml:space="preserve">230 </w:t>
      </w:r>
      <w:r>
        <w:rPr>
          <w:rFonts w:hint="eastAsia" w:ascii="Times New Roman" w:hAnsi="Times New Roman" w:eastAsia="仿宋_GB2312" w:cs="Times New Roman"/>
          <w:color w:val="000000"/>
          <w:sz w:val="32"/>
          <w:lang w:eastAsia="zh-CN"/>
        </w:rPr>
        <w:t>余个低压配电间、</w:t>
      </w:r>
      <w:r>
        <w:rPr>
          <w:rFonts w:hint="eastAsia" w:ascii="Times New Roman" w:hAnsi="Times New Roman" w:eastAsia="仿宋_GB2312" w:cs="Times New Roman"/>
          <w:color w:val="000000"/>
          <w:sz w:val="32"/>
        </w:rPr>
        <w:t xml:space="preserve">3 </w:t>
      </w:r>
      <w:r>
        <w:rPr>
          <w:rFonts w:hint="eastAsia" w:ascii="Times New Roman" w:hAnsi="Times New Roman" w:eastAsia="仿宋_GB2312" w:cs="Times New Roman"/>
          <w:color w:val="000000"/>
          <w:sz w:val="32"/>
          <w:lang w:eastAsia="zh-CN"/>
        </w:rPr>
        <w:t>座供水水库、</w:t>
      </w:r>
      <w:r>
        <w:rPr>
          <w:rFonts w:hint="eastAsia" w:ascii="Times New Roman" w:hAnsi="Times New Roman" w:eastAsia="仿宋_GB2312" w:cs="Times New Roman"/>
          <w:color w:val="000000"/>
          <w:sz w:val="32"/>
        </w:rPr>
        <w:t xml:space="preserve">21 </w:t>
      </w:r>
      <w:r>
        <w:rPr>
          <w:rFonts w:hint="eastAsia" w:ascii="Times New Roman" w:hAnsi="Times New Roman" w:eastAsia="仿宋_GB2312" w:cs="Times New Roman"/>
          <w:color w:val="000000"/>
          <w:sz w:val="32"/>
          <w:lang w:eastAsia="zh-CN"/>
        </w:rPr>
        <w:t>座加压泵站、</w:t>
      </w:r>
      <w:r>
        <w:rPr>
          <w:rFonts w:hint="eastAsia" w:ascii="Times New Roman" w:hAnsi="Times New Roman" w:eastAsia="仿宋_GB2312" w:cs="Times New Roman"/>
          <w:color w:val="000000"/>
          <w:sz w:val="32"/>
        </w:rPr>
        <w:t xml:space="preserve">5 </w:t>
      </w:r>
      <w:r>
        <w:rPr>
          <w:rFonts w:hint="eastAsia" w:ascii="Times New Roman" w:hAnsi="Times New Roman" w:eastAsia="仿宋_GB2312" w:cs="Times New Roman"/>
          <w:color w:val="000000"/>
          <w:sz w:val="32"/>
          <w:lang w:eastAsia="zh-CN"/>
        </w:rPr>
        <w:t>个售水售电窗口、</w:t>
      </w:r>
      <w:r>
        <w:rPr>
          <w:rFonts w:hint="eastAsia" w:ascii="Times New Roman" w:hAnsi="Times New Roman" w:eastAsia="仿宋_GB2312" w:cs="Times New Roman"/>
          <w:color w:val="000000"/>
          <w:sz w:val="32"/>
        </w:rPr>
        <w:t xml:space="preserve">46000 </w:t>
      </w:r>
      <w:r>
        <w:rPr>
          <w:rFonts w:hint="eastAsia" w:ascii="Times New Roman" w:hAnsi="Times New Roman" w:eastAsia="仿宋_GB2312" w:cs="Times New Roman"/>
          <w:color w:val="000000"/>
          <w:sz w:val="32"/>
          <w:lang w:eastAsia="zh-CN"/>
        </w:rPr>
        <w:t>余块水电表计；</w:t>
      </w:r>
    </w:p>
    <w:p w14:paraId="42135CCE">
      <w:pPr>
        <w:pStyle w:val="16"/>
        <w:spacing w:before="0" w:after="0" w:line="560" w:lineRule="exact"/>
        <w:jc w:val="both"/>
      </w:pPr>
      <w:r>
        <w:rPr>
          <w:rFonts w:hint="eastAsia" w:ascii="Times New Roman" w:hAnsi="Times New Roman" w:eastAsia="仿宋_GB2312" w:cs="Times New Roman"/>
          <w:color w:val="000000"/>
          <w:sz w:val="32"/>
          <w:lang w:eastAsia="zh-CN"/>
        </w:rPr>
        <w:t>主要职能：学校水电供应保障和建设规划；供水供电基础设施与设备的日常运行维护、维修及改造；用水用电安全监管；水电计量、核算与抄收；水电表计及计量系统运维；节能减排与节约型校园建设；</w:t>
      </w:r>
    </w:p>
    <w:p w14:paraId="1B00F269">
      <w:pPr>
        <w:pStyle w:val="16"/>
        <w:spacing w:before="0" w:after="0" w:line="560" w:lineRule="exact"/>
        <w:jc w:val="both"/>
      </w:pPr>
      <w:r>
        <w:rPr>
          <w:rFonts w:hint="eastAsia" w:ascii="Times New Roman" w:hAnsi="Times New Roman" w:eastAsia="仿宋_GB2312" w:cs="Times New Roman"/>
          <w:color w:val="000000"/>
          <w:sz w:val="32"/>
          <w:lang w:eastAsia="zh-CN"/>
        </w:rPr>
        <w:t>学校先后获评全国</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节约型公共机构示范单位</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湖南省节水型单位</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湖南省节水型高校</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湖南省水效领跑者</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，并入选全国首批节水型高校典型案例。</w:t>
      </w:r>
    </w:p>
    <w:p w14:paraId="7FE4610E">
      <w:pPr>
        <w:pStyle w:val="5"/>
        <w:spacing w:line="560" w:lineRule="exact"/>
        <w:ind w:firstLine="0"/>
        <w:jc w:val="left"/>
      </w:pPr>
      <w:r>
        <w:rPr>
          <w:rFonts w:hint="eastAsia" w:ascii="Times New Roman" w:hAnsi="Times New Roman" w:eastAsia="楷体" w:cs="Times New Roman"/>
          <w:b/>
          <w:color w:val="000000"/>
          <w:sz w:val="32"/>
          <w:lang w:eastAsia="zh-CN"/>
        </w:rPr>
        <w:t>（二）水电费缴纳方式</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70C0269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4B7A0539">
            <w:pPr>
              <w:spacing w:before="30" w:after="30" w:line="240" w:lineRule="auto"/>
              <w:jc w:val="center"/>
            </w:pPr>
            <w:r>
              <w:rPr>
                <w:rFonts w:hint="eastAsia" w:ascii="Times New Roman" w:hAnsi="Times New Roman" w:eastAsia="黑体" w:cs="Times New Roman"/>
                <w:b/>
                <w:color w:val="000000"/>
                <w:sz w:val="24"/>
              </w:rPr>
              <w:t>方式</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1A80EE1">
            <w:pPr>
              <w:spacing w:before="30" w:after="30" w:line="240" w:lineRule="auto"/>
              <w:jc w:val="center"/>
            </w:pPr>
            <w:r>
              <w:rPr>
                <w:rFonts w:hint="eastAsia" w:ascii="Times New Roman" w:hAnsi="Times New Roman" w:eastAsia="黑体" w:cs="Times New Roman"/>
                <w:b/>
                <w:color w:val="000000"/>
                <w:sz w:val="24"/>
              </w:rPr>
              <w:t>说明</w:t>
            </w:r>
          </w:p>
        </w:tc>
      </w:tr>
      <w:tr w14:paraId="644CEFC9">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E755C12">
            <w:pPr>
              <w:spacing w:before="30" w:after="30" w:line="240" w:lineRule="auto"/>
              <w:jc w:val="left"/>
            </w:pPr>
            <w:r>
              <w:rPr>
                <w:rFonts w:hint="eastAsia" w:ascii="Times New Roman" w:hAnsi="Times New Roman" w:eastAsia="仿宋_GB2312" w:cs="Times New Roman"/>
                <w:color w:val="000000"/>
                <w:sz w:val="24"/>
              </w:rPr>
              <w:t>线上缴费（推荐）</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B78C07">
            <w:pPr>
              <w:spacing w:before="30" w:after="30" w:line="240" w:lineRule="auto"/>
              <w:jc w:val="left"/>
            </w:pPr>
            <w:r>
              <w:rPr>
                <w:rFonts w:hint="eastAsia" w:ascii="Times New Roman" w:hAnsi="Times New Roman" w:eastAsia="仿宋_GB2312" w:cs="Times New Roman"/>
                <w:color w:val="000000"/>
                <w:sz w:val="24"/>
              </w:rPr>
              <w:t>关注 “ 中南大学后勤保障部 ” 微信公众号  →  服务中心  →  服务平台  →  智慧后勤服务平台  →  水电缴费；支持  24  小时充值</w:t>
            </w:r>
          </w:p>
        </w:tc>
      </w:tr>
      <w:tr w14:paraId="0582070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9458738">
            <w:pPr>
              <w:spacing w:before="30" w:after="30" w:line="240" w:lineRule="auto"/>
              <w:jc w:val="left"/>
            </w:pPr>
            <w:r>
              <w:rPr>
                <w:rFonts w:hint="eastAsia" w:ascii="Times New Roman" w:hAnsi="Times New Roman" w:eastAsia="仿宋_GB2312" w:cs="Times New Roman"/>
                <w:color w:val="000000"/>
                <w:sz w:val="24"/>
              </w:rPr>
              <w:t>线下窗口缴费</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C7E2793">
            <w:pPr>
              <w:spacing w:before="30" w:after="30" w:line="240" w:lineRule="auto"/>
              <w:jc w:val="left"/>
            </w:pPr>
            <w:r>
              <w:rPr>
                <w:rFonts w:hint="eastAsia" w:ascii="Times New Roman" w:hAnsi="Times New Roman" w:eastAsia="仿宋_GB2312" w:cs="Times New Roman"/>
                <w:color w:val="000000"/>
                <w:sz w:val="24"/>
              </w:rPr>
              <w:t>到所在校区售水售电窗口人工办理</w:t>
            </w:r>
          </w:p>
        </w:tc>
      </w:tr>
      <w:tr w14:paraId="00D545D1">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DB6A6BA">
            <w:pPr>
              <w:spacing w:before="30" w:after="30" w:line="240" w:lineRule="auto"/>
              <w:jc w:val="left"/>
            </w:pPr>
            <w:r>
              <w:rPr>
                <w:rFonts w:hint="eastAsia" w:ascii="Times New Roman" w:hAnsi="Times New Roman" w:eastAsia="仿宋_GB2312" w:cs="Times New Roman"/>
                <w:color w:val="000000"/>
                <w:sz w:val="24"/>
              </w:rPr>
              <w:t>现金自助充值机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99C0BE2">
            <w:pPr>
              <w:spacing w:before="30" w:after="30" w:line="240" w:lineRule="auto"/>
              <w:jc w:val="left"/>
            </w:pPr>
            <w:r>
              <w:rPr>
                <w:rFonts w:hint="eastAsia" w:ascii="Times New Roman" w:hAnsi="Times New Roman" w:eastAsia="仿宋_GB2312" w:cs="Times New Roman"/>
                <w:color w:val="000000"/>
                <w:sz w:val="24"/>
              </w:rPr>
              <w:t>按设备提示操作（视校区设备配置）</w:t>
            </w:r>
          </w:p>
        </w:tc>
      </w:tr>
    </w:tbl>
    <w:p w14:paraId="54BD27B3">
      <w:pPr>
        <w:pStyle w:val="5"/>
        <w:spacing w:line="560" w:lineRule="exact"/>
        <w:ind w:firstLine="0"/>
        <w:jc w:val="left"/>
      </w:pPr>
      <w:r>
        <w:rPr>
          <w:rFonts w:hint="eastAsia" w:ascii="Times New Roman" w:hAnsi="Times New Roman" w:eastAsia="楷体" w:cs="Times New Roman"/>
          <w:b/>
          <w:color w:val="000000"/>
          <w:sz w:val="32"/>
          <w:lang w:eastAsia="zh-CN"/>
        </w:rPr>
        <w:t>（三）水电费线上平台操作指南</w:t>
      </w:r>
    </w:p>
    <w:p w14:paraId="0E95449B">
      <w:pPr>
        <w:pStyle w:val="14"/>
        <w:numPr>
          <w:ilvl w:val="0"/>
          <w:numId w:val="10"/>
        </w:numPr>
        <w:spacing w:before="0" w:after="0" w:line="560" w:lineRule="exact"/>
        <w:jc w:val="both"/>
      </w:pPr>
      <w:r>
        <w:rPr>
          <w:rFonts w:hint="eastAsia" w:ascii="Times New Roman" w:hAnsi="Times New Roman" w:eastAsia="仿宋_GB2312" w:cs="Times New Roman"/>
          <w:b/>
          <w:color w:val="000000"/>
          <w:sz w:val="32"/>
          <w:lang w:eastAsia="zh-CN"/>
        </w:rPr>
        <w:t>登录</w:t>
      </w:r>
      <w:r>
        <w:rPr>
          <w:rFonts w:hint="eastAsia" w:ascii="Times New Roman" w:hAnsi="Times New Roman" w:eastAsia="仿宋_GB2312" w:cs="Times New Roman"/>
          <w:color w:val="000000"/>
          <w:sz w:val="32"/>
          <w:lang w:eastAsia="zh-CN"/>
        </w:rPr>
        <w:t>：关注</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中南大学后勤保障部</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公众号</w:t>
      </w:r>
      <w:r>
        <w:rPr>
          <w:rFonts w:hint="eastAsia" w:ascii="Times New Roman" w:hAnsi="Times New Roman" w:eastAsia="仿宋_GB2312" w:cs="Times New Roman"/>
          <w:color w:val="000000"/>
          <w:sz w:val="32"/>
        </w:rPr>
        <w:t xml:space="preserve"> → </w:t>
      </w:r>
      <w:r>
        <w:rPr>
          <w:rFonts w:hint="eastAsia" w:ascii="Times New Roman" w:hAnsi="Times New Roman" w:eastAsia="仿宋_GB2312" w:cs="Times New Roman"/>
          <w:color w:val="000000"/>
          <w:sz w:val="32"/>
          <w:lang w:eastAsia="zh-CN"/>
        </w:rPr>
        <w:t>点击</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服务中心</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服务平台</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跳转</w:t>
      </w:r>
      <w:r>
        <w:rPr>
          <w:rFonts w:hint="eastAsia" w:ascii="Times New Roman" w:hAnsi="Times New Roman" w:eastAsia="仿宋_GB2312" w:cs="Times New Roman"/>
          <w:color w:val="000000"/>
          <w:sz w:val="32"/>
        </w:rPr>
        <w:t xml:space="preserve"> → </w:t>
      </w:r>
      <w:r>
        <w:rPr>
          <w:rFonts w:hint="eastAsia" w:ascii="Times New Roman" w:hAnsi="Times New Roman" w:eastAsia="仿宋_GB2312" w:cs="Times New Roman"/>
          <w:color w:val="000000"/>
          <w:sz w:val="32"/>
          <w:lang w:eastAsia="zh-CN"/>
        </w:rPr>
        <w:t>进入智慧后勤服务平台</w:t>
      </w:r>
      <w:r>
        <w:rPr>
          <w:rFonts w:hint="eastAsia" w:ascii="Times New Roman" w:hAnsi="Times New Roman" w:eastAsia="仿宋_GB2312" w:cs="Times New Roman"/>
          <w:color w:val="000000"/>
          <w:sz w:val="32"/>
        </w:rPr>
        <w:t xml:space="preserve"> → </w:t>
      </w:r>
      <w:r>
        <w:rPr>
          <w:rFonts w:hint="eastAsia" w:ascii="Times New Roman" w:hAnsi="Times New Roman" w:eastAsia="仿宋_GB2312" w:cs="Times New Roman"/>
          <w:color w:val="000000"/>
          <w:sz w:val="32"/>
          <w:lang w:eastAsia="zh-CN"/>
        </w:rPr>
        <w:t>点击</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水电缴费</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进入服务大厅。</w:t>
      </w:r>
    </w:p>
    <w:p w14:paraId="2943DDFE">
      <w:pPr>
        <w:pStyle w:val="14"/>
        <w:numPr>
          <w:ilvl w:val="0"/>
          <w:numId w:val="10"/>
        </w:numPr>
        <w:spacing w:before="0" w:after="0" w:line="560" w:lineRule="exact"/>
        <w:jc w:val="both"/>
      </w:pPr>
      <w:r>
        <w:rPr>
          <w:rFonts w:hint="eastAsia" w:ascii="Times New Roman" w:hAnsi="Times New Roman" w:eastAsia="仿宋_GB2312" w:cs="Times New Roman"/>
          <w:b/>
          <w:color w:val="000000"/>
          <w:sz w:val="32"/>
          <w:lang w:eastAsia="zh-CN"/>
        </w:rPr>
        <w:t>注册</w:t>
      </w:r>
      <w:r>
        <w:rPr>
          <w:rFonts w:hint="eastAsia" w:ascii="Times New Roman" w:hAnsi="Times New Roman" w:eastAsia="仿宋_GB2312" w:cs="Times New Roman"/>
          <w:color w:val="000000"/>
          <w:sz w:val="32"/>
          <w:lang w:eastAsia="zh-CN"/>
        </w:rPr>
        <w:t>：点击</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去注册</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，绑定手机号并完成短信验证。</w:t>
      </w:r>
    </w:p>
    <w:p w14:paraId="194531EB">
      <w:pPr>
        <w:pStyle w:val="14"/>
        <w:numPr>
          <w:ilvl w:val="0"/>
          <w:numId w:val="10"/>
        </w:numPr>
        <w:spacing w:before="0" w:after="0" w:line="560" w:lineRule="exact"/>
        <w:jc w:val="both"/>
      </w:pPr>
      <w:r>
        <w:rPr>
          <w:rFonts w:hint="eastAsia" w:ascii="Times New Roman" w:hAnsi="Times New Roman" w:eastAsia="仿宋_GB2312" w:cs="Times New Roman"/>
          <w:b/>
          <w:color w:val="000000"/>
          <w:sz w:val="32"/>
          <w:lang w:eastAsia="zh-CN"/>
        </w:rPr>
        <w:t>认证</w:t>
      </w:r>
      <w:r>
        <w:rPr>
          <w:rFonts w:hint="eastAsia" w:ascii="Times New Roman" w:hAnsi="Times New Roman" w:eastAsia="仿宋_GB2312" w:cs="Times New Roman"/>
          <w:color w:val="000000"/>
          <w:sz w:val="32"/>
          <w:lang w:eastAsia="zh-CN"/>
        </w:rPr>
        <w:t>：点击</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去认证</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，通过校园统一身份认证方式关联学工信息。</w:t>
      </w:r>
    </w:p>
    <w:p w14:paraId="299A6C06">
      <w:pPr>
        <w:pStyle w:val="14"/>
        <w:numPr>
          <w:ilvl w:val="0"/>
          <w:numId w:val="10"/>
        </w:numPr>
        <w:spacing w:before="0" w:after="0" w:line="560" w:lineRule="exact"/>
        <w:jc w:val="both"/>
      </w:pPr>
      <w:r>
        <w:rPr>
          <w:rFonts w:hint="eastAsia" w:ascii="Times New Roman" w:hAnsi="Times New Roman" w:eastAsia="仿宋_GB2312" w:cs="Times New Roman"/>
          <w:b/>
          <w:color w:val="000000"/>
          <w:sz w:val="32"/>
          <w:lang w:eastAsia="zh-CN"/>
        </w:rPr>
        <w:t>绑定房间账户</w:t>
      </w:r>
      <w:r>
        <w:rPr>
          <w:rFonts w:hint="eastAsia" w:ascii="Times New Roman" w:hAnsi="Times New Roman" w:eastAsia="仿宋_GB2312" w:cs="Times New Roman"/>
          <w:color w:val="000000"/>
          <w:sz w:val="32"/>
          <w:lang w:eastAsia="zh-CN"/>
        </w:rPr>
        <w:t>：点击</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充值缴费</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进入个人账户列表</w:t>
      </w:r>
      <w:r>
        <w:rPr>
          <w:rFonts w:hint="eastAsia" w:ascii="Times New Roman" w:hAnsi="Times New Roman" w:eastAsia="仿宋_GB2312" w:cs="Times New Roman"/>
          <w:color w:val="000000"/>
          <w:sz w:val="32"/>
        </w:rPr>
        <w:t xml:space="preserve"> → “</w:t>
      </w:r>
      <w:r>
        <w:rPr>
          <w:rFonts w:hint="eastAsia" w:ascii="Times New Roman" w:hAnsi="Times New Roman" w:eastAsia="仿宋_GB2312" w:cs="Times New Roman"/>
          <w:color w:val="000000"/>
          <w:sz w:val="32"/>
          <w:lang w:eastAsia="zh-CN"/>
        </w:rPr>
        <w:t>绑定账户</w:t>
      </w:r>
      <w:r>
        <w:rPr>
          <w:rFonts w:hint="eastAsia" w:ascii="Times New Roman" w:hAnsi="Times New Roman" w:eastAsia="仿宋_GB2312" w:cs="Times New Roman"/>
          <w:color w:val="000000"/>
          <w:sz w:val="32"/>
        </w:rPr>
        <w:t xml:space="preserve">” → </w:t>
      </w:r>
      <w:r>
        <w:rPr>
          <w:rFonts w:hint="eastAsia" w:ascii="Times New Roman" w:hAnsi="Times New Roman" w:eastAsia="仿宋_GB2312" w:cs="Times New Roman"/>
          <w:color w:val="000000"/>
          <w:sz w:val="32"/>
          <w:lang w:eastAsia="zh-CN"/>
        </w:rPr>
        <w:t>按</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校区</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区域</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楼栋</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楼层</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房间</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逐级筛选后添加并保存；已绑定账户可随时解绑。</w:t>
      </w:r>
    </w:p>
    <w:p w14:paraId="10D3D05E">
      <w:pPr>
        <w:pStyle w:val="14"/>
        <w:numPr>
          <w:ilvl w:val="0"/>
          <w:numId w:val="10"/>
        </w:numPr>
        <w:spacing w:before="0" w:after="0" w:line="560" w:lineRule="exact"/>
        <w:jc w:val="both"/>
      </w:pPr>
      <w:r>
        <w:rPr>
          <w:rFonts w:hint="eastAsia" w:ascii="Times New Roman" w:hAnsi="Times New Roman" w:eastAsia="仿宋_GB2312" w:cs="Times New Roman"/>
          <w:b/>
          <w:color w:val="000000"/>
          <w:sz w:val="32"/>
          <w:lang w:eastAsia="zh-CN"/>
        </w:rPr>
        <w:t>充值</w:t>
      </w:r>
      <w:r>
        <w:rPr>
          <w:rFonts w:hint="eastAsia" w:ascii="Times New Roman" w:hAnsi="Times New Roman" w:eastAsia="仿宋_GB2312" w:cs="Times New Roman"/>
          <w:color w:val="000000"/>
          <w:sz w:val="32"/>
          <w:lang w:eastAsia="zh-CN"/>
        </w:rPr>
        <w:t>：选择充值账户，输入金额完成支付；支付成功后金额即时到账，因欠费被拉闸的房间将恢复供电。</w:t>
      </w:r>
    </w:p>
    <w:p w14:paraId="14FFA545">
      <w:pPr>
        <w:pStyle w:val="14"/>
        <w:numPr>
          <w:ilvl w:val="0"/>
          <w:numId w:val="10"/>
        </w:numPr>
        <w:spacing w:before="0" w:after="0" w:line="560" w:lineRule="exact"/>
        <w:jc w:val="both"/>
      </w:pPr>
      <w:r>
        <w:rPr>
          <w:rFonts w:hint="eastAsia" w:ascii="Times New Roman" w:hAnsi="Times New Roman" w:eastAsia="仿宋_GB2312" w:cs="Times New Roman"/>
          <w:b/>
          <w:color w:val="000000"/>
          <w:sz w:val="32"/>
          <w:lang w:eastAsia="zh-CN"/>
        </w:rPr>
        <w:t>查询</w:t>
      </w:r>
      <w:r>
        <w:rPr>
          <w:rFonts w:hint="eastAsia" w:ascii="Times New Roman" w:hAnsi="Times New Roman" w:eastAsia="仿宋_GB2312" w:cs="Times New Roman"/>
          <w:color w:val="000000"/>
          <w:sz w:val="32"/>
          <w:lang w:eastAsia="zh-CN"/>
        </w:rPr>
        <w:t>：点击</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扣费记录</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，可按日期或时间段查询用电量、用水量、扣费金额、电表号、上次读数与当前读数；首页可查看实时余额与昨日用电用水数据。</w:t>
      </w:r>
    </w:p>
    <w:p w14:paraId="1021B24F">
      <w:pPr>
        <w:pStyle w:val="14"/>
        <w:numPr>
          <w:ilvl w:val="0"/>
          <w:numId w:val="10"/>
        </w:numPr>
        <w:spacing w:before="0" w:after="0" w:line="560" w:lineRule="exact"/>
        <w:jc w:val="both"/>
      </w:pPr>
      <w:r>
        <w:rPr>
          <w:rFonts w:hint="eastAsia" w:ascii="Times New Roman" w:hAnsi="Times New Roman" w:eastAsia="仿宋_GB2312" w:cs="Times New Roman"/>
          <w:b/>
          <w:color w:val="000000"/>
          <w:sz w:val="32"/>
          <w:lang w:eastAsia="zh-CN"/>
        </w:rPr>
        <w:t>退费与开户</w:t>
      </w:r>
      <w:r>
        <w:rPr>
          <w:rFonts w:hint="eastAsia" w:ascii="Times New Roman" w:hAnsi="Times New Roman" w:eastAsia="仿宋_GB2312" w:cs="Times New Roman"/>
          <w:color w:val="000000"/>
          <w:sz w:val="32"/>
          <w:lang w:eastAsia="zh-CN"/>
        </w:rPr>
        <w:t>：平台内提供</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退费申请</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开户申请</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入口。</w:t>
      </w:r>
    </w:p>
    <w:p w14:paraId="43ABB4DB">
      <w:pPr>
        <w:spacing w:before="0" w:after="0" w:line="560" w:lineRule="exact"/>
        <w:ind w:firstLine="640"/>
        <w:jc w:val="both"/>
      </w:pPr>
      <w:r>
        <w:rPr>
          <w:rFonts w:hint="eastAsia" w:ascii="Times New Roman" w:hAnsi="Times New Roman" w:eastAsia="仿宋_GB2312" w:cs="Times New Roman"/>
          <w:color w:val="000000"/>
          <w:sz w:val="32"/>
          <w:lang w:eastAsia="zh-CN"/>
        </w:rPr>
        <w:t>平台五项核心功能：</w:t>
      </w:r>
    </w:p>
    <w:p w14:paraId="16EE429F">
      <w:pPr>
        <w:pStyle w:val="16"/>
        <w:spacing w:before="0" w:after="0" w:line="560" w:lineRule="exact"/>
        <w:jc w:val="both"/>
      </w:pPr>
      <w:r>
        <w:rPr>
          <w:rFonts w:hint="eastAsia" w:ascii="Times New Roman" w:hAnsi="Times New Roman" w:eastAsia="仿宋_GB2312" w:cs="Times New Roman"/>
          <w:b/>
          <w:color w:val="000000"/>
          <w:sz w:val="32"/>
          <w:lang w:eastAsia="zh-CN"/>
        </w:rPr>
        <w:t>24 小时购电无阻</w:t>
      </w:r>
      <w:r>
        <w:rPr>
          <w:rFonts w:hint="eastAsia" w:ascii="Times New Roman" w:hAnsi="Times New Roman" w:eastAsia="仿宋_GB2312" w:cs="Times New Roman"/>
          <w:color w:val="000000"/>
          <w:sz w:val="32"/>
          <w:lang w:eastAsia="zh-CN"/>
        </w:rPr>
        <w:t>：彻底告别非工作时间无法充值；</w:t>
      </w:r>
    </w:p>
    <w:p w14:paraId="4A835688">
      <w:pPr>
        <w:pStyle w:val="16"/>
        <w:spacing w:before="0" w:after="0" w:line="560" w:lineRule="exact"/>
        <w:jc w:val="both"/>
      </w:pPr>
      <w:r>
        <w:rPr>
          <w:rFonts w:hint="eastAsia" w:ascii="Times New Roman" w:hAnsi="Times New Roman" w:eastAsia="仿宋_GB2312" w:cs="Times New Roman"/>
          <w:b/>
          <w:color w:val="000000"/>
          <w:sz w:val="32"/>
          <w:lang w:eastAsia="zh-CN"/>
        </w:rPr>
        <w:t>夜间欠费保护</w:t>
      </w:r>
      <w:r>
        <w:rPr>
          <w:rFonts w:hint="eastAsia" w:ascii="Times New Roman" w:hAnsi="Times New Roman" w:eastAsia="仿宋_GB2312" w:cs="Times New Roman"/>
          <w:color w:val="000000"/>
          <w:sz w:val="32"/>
          <w:lang w:eastAsia="zh-CN"/>
        </w:rPr>
        <w:t>：夜间时段即使账户欠费，系统智能延迟执行断电操作；</w:t>
      </w:r>
    </w:p>
    <w:p w14:paraId="6F69BB5A">
      <w:pPr>
        <w:pStyle w:val="16"/>
        <w:spacing w:before="0" w:after="0" w:line="560" w:lineRule="exact"/>
        <w:jc w:val="both"/>
      </w:pPr>
      <w:r>
        <w:rPr>
          <w:rFonts w:hint="eastAsia" w:ascii="Times New Roman" w:hAnsi="Times New Roman" w:eastAsia="仿宋_GB2312" w:cs="Times New Roman"/>
          <w:b/>
          <w:color w:val="000000"/>
          <w:sz w:val="32"/>
          <w:lang w:eastAsia="zh-CN"/>
        </w:rPr>
        <w:t>用电透明可视</w:t>
      </w:r>
      <w:r>
        <w:rPr>
          <w:rFonts w:hint="eastAsia" w:ascii="Times New Roman" w:hAnsi="Times New Roman" w:eastAsia="仿宋_GB2312" w:cs="Times New Roman"/>
          <w:color w:val="000000"/>
          <w:sz w:val="32"/>
          <w:lang w:eastAsia="zh-CN"/>
        </w:rPr>
        <w:t>：实时查询电费余额与用水用电情况；</w:t>
      </w:r>
    </w:p>
    <w:p w14:paraId="17896031">
      <w:pPr>
        <w:pStyle w:val="16"/>
        <w:spacing w:before="0" w:after="0" w:line="560" w:lineRule="exact"/>
        <w:jc w:val="both"/>
      </w:pPr>
      <w:r>
        <w:rPr>
          <w:rFonts w:hint="eastAsia" w:ascii="Times New Roman" w:hAnsi="Times New Roman" w:eastAsia="仿宋_GB2312" w:cs="Times New Roman"/>
          <w:b/>
          <w:color w:val="000000"/>
          <w:sz w:val="32"/>
          <w:lang w:eastAsia="zh-CN"/>
        </w:rPr>
        <w:t>充值秒速到账</w:t>
      </w:r>
      <w:r>
        <w:rPr>
          <w:rFonts w:hint="eastAsia" w:ascii="Times New Roman" w:hAnsi="Times New Roman" w:eastAsia="仿宋_GB2312" w:cs="Times New Roman"/>
          <w:color w:val="000000"/>
          <w:sz w:val="32"/>
          <w:lang w:eastAsia="zh-CN"/>
        </w:rPr>
        <w:t>：支付成功即到账，用电恢复立竿见影；</w:t>
      </w:r>
    </w:p>
    <w:p w14:paraId="2FAF6726">
      <w:pPr>
        <w:pStyle w:val="16"/>
        <w:spacing w:before="0" w:after="0" w:line="560" w:lineRule="exact"/>
        <w:jc w:val="both"/>
      </w:pPr>
      <w:r>
        <w:rPr>
          <w:rFonts w:hint="eastAsia" w:ascii="Times New Roman" w:hAnsi="Times New Roman" w:eastAsia="仿宋_GB2312" w:cs="Times New Roman"/>
          <w:b/>
          <w:color w:val="000000"/>
          <w:sz w:val="32"/>
          <w:lang w:eastAsia="zh-CN"/>
        </w:rPr>
        <w:t>智能欠费预警</w:t>
      </w:r>
      <w:r>
        <w:rPr>
          <w:rFonts w:hint="eastAsia" w:ascii="Times New Roman" w:hAnsi="Times New Roman" w:eastAsia="仿宋_GB2312" w:cs="Times New Roman"/>
          <w:color w:val="000000"/>
          <w:sz w:val="32"/>
          <w:lang w:eastAsia="zh-CN"/>
        </w:rPr>
        <w:t>：余额低于</w:t>
      </w:r>
      <w:r>
        <w:rPr>
          <w:rFonts w:hint="eastAsia" w:ascii="Times New Roman" w:hAnsi="Times New Roman" w:eastAsia="仿宋_GB2312" w:cs="Times New Roman"/>
          <w:color w:val="000000"/>
          <w:sz w:val="32"/>
        </w:rPr>
        <w:t xml:space="preserve"> 10 </w:t>
      </w:r>
      <w:r>
        <w:rPr>
          <w:rFonts w:hint="eastAsia" w:ascii="Times New Roman" w:hAnsi="Times New Roman" w:eastAsia="仿宋_GB2312" w:cs="Times New Roman"/>
          <w:color w:val="000000"/>
          <w:sz w:val="32"/>
          <w:lang w:eastAsia="zh-CN"/>
        </w:rPr>
        <w:t>元时通过电表绑定信息及时提醒。</w:t>
      </w:r>
    </w:p>
    <w:p w14:paraId="08E547E4">
      <w:pPr>
        <w:pBdr>
          <w:left w:val="single" w:color="1F4E79" w:sz="24" w:space="0"/>
        </w:pBdr>
        <w:shd w:val="clear" w:color="auto" w:fill="F4F7FB"/>
        <w:spacing w:before="80" w:after="80" w:line="560" w:lineRule="exact"/>
        <w:ind w:firstLine="0"/>
        <w:jc w:val="both"/>
      </w:pPr>
      <w:r>
        <w:rPr>
          <w:rFonts w:hint="eastAsia" w:ascii="Times New Roman" w:hAnsi="Times New Roman" w:eastAsia="仿宋_GB2312" w:cs="Times New Roman"/>
          <w:color w:val="000000"/>
          <w:sz w:val="32"/>
        </w:rPr>
        <w:t>  </w:t>
      </w:r>
      <w:r>
        <w:rPr>
          <w:rFonts w:hint="eastAsia" w:ascii="Times New Roman" w:hAnsi="Times New Roman" w:eastAsia="仿宋_GB2312" w:cs="Times New Roman"/>
          <w:color w:val="000000"/>
          <w:sz w:val="32"/>
          <w:lang w:eastAsia="zh-CN"/>
        </w:rPr>
        <w:t>欠费处理规则：每日早上</w:t>
      </w:r>
      <w:r>
        <w:rPr>
          <w:rFonts w:hint="eastAsia" w:ascii="Times New Roman" w:hAnsi="Times New Roman" w:eastAsia="仿宋_GB2312" w:cs="Times New Roman"/>
          <w:color w:val="000000"/>
          <w:sz w:val="32"/>
        </w:rPr>
        <w:t xml:space="preserve"> 09:05 </w:t>
      </w:r>
      <w:r>
        <w:rPr>
          <w:rFonts w:hint="eastAsia" w:ascii="Times New Roman" w:hAnsi="Times New Roman" w:eastAsia="仿宋_GB2312" w:cs="Times New Roman"/>
          <w:color w:val="000000"/>
          <w:sz w:val="32"/>
          <w:lang w:eastAsia="zh-CN"/>
        </w:rPr>
        <w:t>左右，系统定时巡检欠费房间并对当日欠费房间执行电表拉闸操作，巡检用时约</w:t>
      </w:r>
      <w:r>
        <w:rPr>
          <w:rFonts w:hint="eastAsia" w:ascii="Times New Roman" w:hAnsi="Times New Roman" w:eastAsia="仿宋_GB2312" w:cs="Times New Roman"/>
          <w:color w:val="000000"/>
          <w:sz w:val="32"/>
        </w:rPr>
        <w:t xml:space="preserve"> 30 </w:t>
      </w:r>
      <w:r>
        <w:rPr>
          <w:rFonts w:hint="eastAsia" w:ascii="Times New Roman" w:hAnsi="Times New Roman" w:eastAsia="仿宋_GB2312" w:cs="Times New Roman"/>
          <w:color w:val="000000"/>
          <w:sz w:val="32"/>
          <w:lang w:eastAsia="zh-CN"/>
        </w:rPr>
        <w:t>分钟；其余时间段系统不会拉闸断电。</w:t>
      </w:r>
    </w:p>
    <w:p w14:paraId="3040D764">
      <w:pPr>
        <w:pStyle w:val="5"/>
        <w:spacing w:line="560" w:lineRule="exact"/>
        <w:ind w:firstLine="0"/>
        <w:jc w:val="left"/>
      </w:pPr>
      <w:r>
        <w:rPr>
          <w:rFonts w:hint="eastAsia" w:ascii="Times New Roman" w:hAnsi="Times New Roman" w:eastAsia="楷体" w:cs="Times New Roman"/>
          <w:b/>
          <w:color w:val="000000"/>
          <w:sz w:val="32"/>
          <w:lang w:eastAsia="zh-CN"/>
        </w:rPr>
        <w:t>（四）收费标准参考</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2A3F4A01">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24DCA5F9">
            <w:pPr>
              <w:spacing w:before="30" w:after="30" w:line="240" w:lineRule="auto"/>
              <w:jc w:val="center"/>
            </w:pPr>
            <w:r>
              <w:rPr>
                <w:rFonts w:hint="eastAsia" w:ascii="Times New Roman" w:hAnsi="Times New Roman" w:eastAsia="黑体" w:cs="Times New Roman"/>
                <w:b/>
                <w:color w:val="000000"/>
                <w:sz w:val="24"/>
              </w:rPr>
              <w:t>项目</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706C066">
            <w:pPr>
              <w:spacing w:before="30" w:after="30" w:line="240" w:lineRule="auto"/>
              <w:jc w:val="center"/>
            </w:pPr>
            <w:r>
              <w:rPr>
                <w:rFonts w:hint="eastAsia" w:ascii="Times New Roman" w:hAnsi="Times New Roman" w:eastAsia="黑体" w:cs="Times New Roman"/>
                <w:b/>
                <w:color w:val="000000"/>
                <w:sz w:val="24"/>
              </w:rPr>
              <w:t>参考单价</w:t>
            </w:r>
          </w:p>
        </w:tc>
      </w:tr>
      <w:tr w14:paraId="209F0E8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3BC6BDE">
            <w:pPr>
              <w:spacing w:before="30" w:after="30" w:line="240" w:lineRule="auto"/>
              <w:jc w:val="left"/>
            </w:pPr>
            <w:r>
              <w:rPr>
                <w:rFonts w:hint="eastAsia" w:ascii="Times New Roman" w:hAnsi="Times New Roman" w:eastAsia="仿宋_GB2312" w:cs="Times New Roman"/>
                <w:color w:val="000000"/>
                <w:sz w:val="24"/>
              </w:rPr>
              <w:t>电费</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1470829">
            <w:pPr>
              <w:spacing w:before="30" w:after="30" w:line="240" w:lineRule="auto"/>
              <w:jc w:val="left"/>
            </w:pPr>
            <w:r>
              <w:rPr>
                <w:rFonts w:hint="eastAsia" w:ascii="Times New Roman" w:hAnsi="Times New Roman" w:eastAsia="仿宋_GB2312" w:cs="Times New Roman"/>
                <w:color w:val="000000"/>
                <w:sz w:val="24"/>
              </w:rPr>
              <w:t>0.619  元 / 度</w:t>
            </w:r>
          </w:p>
        </w:tc>
      </w:tr>
      <w:tr w14:paraId="749C627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2C8E56">
            <w:pPr>
              <w:spacing w:before="30" w:after="30" w:line="240" w:lineRule="auto"/>
              <w:jc w:val="left"/>
            </w:pPr>
            <w:r>
              <w:rPr>
                <w:rFonts w:hint="eastAsia" w:ascii="Times New Roman" w:hAnsi="Times New Roman" w:eastAsia="仿宋_GB2312" w:cs="Times New Roman"/>
                <w:color w:val="000000"/>
                <w:sz w:val="24"/>
              </w:rPr>
              <w:t>水费</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1EA17F">
            <w:pPr>
              <w:spacing w:before="30" w:after="30" w:line="240" w:lineRule="auto"/>
              <w:jc w:val="left"/>
            </w:pPr>
            <w:r>
              <w:rPr>
                <w:rFonts w:hint="eastAsia" w:ascii="Times New Roman" w:hAnsi="Times New Roman" w:eastAsia="仿宋_GB2312" w:cs="Times New Roman"/>
                <w:color w:val="000000"/>
                <w:sz w:val="24"/>
              </w:rPr>
              <w:t>3.56  元 / 吨</w:t>
            </w:r>
          </w:p>
        </w:tc>
      </w:tr>
    </w:tbl>
    <w:p w14:paraId="6FF466CD">
      <w:pPr>
        <w:pBdr>
          <w:left w:val="single" w:color="1F4E79" w:sz="24" w:space="0"/>
        </w:pBdr>
        <w:shd w:val="clear" w:color="auto" w:fill="F4F7FB"/>
        <w:spacing w:before="80" w:after="80" w:line="560" w:lineRule="exact"/>
        <w:ind w:firstLine="0"/>
        <w:jc w:val="both"/>
      </w:pPr>
      <w:r>
        <w:rPr>
          <w:rFonts w:hint="eastAsia" w:ascii="Times New Roman" w:hAnsi="Times New Roman" w:eastAsia="仿宋_GB2312" w:cs="Times New Roman"/>
          <w:color w:val="000000"/>
          <w:sz w:val="32"/>
        </w:rPr>
        <w:t>  </w:t>
      </w:r>
      <w:r>
        <w:rPr>
          <w:rFonts w:hint="eastAsia" w:ascii="Times New Roman" w:hAnsi="Times New Roman" w:eastAsia="仿宋_GB2312" w:cs="Times New Roman"/>
          <w:color w:val="000000"/>
          <w:sz w:val="32"/>
          <w:lang w:eastAsia="zh-CN"/>
        </w:rPr>
        <w:t>上述单价取自平台界面示例，实际以缴费平台显示与实际计费为准。</w:t>
      </w:r>
    </w:p>
    <w:p w14:paraId="0B77624A">
      <w:pPr>
        <w:pStyle w:val="5"/>
        <w:spacing w:line="560" w:lineRule="exact"/>
        <w:ind w:firstLine="0"/>
        <w:jc w:val="left"/>
      </w:pPr>
      <w:r>
        <w:rPr>
          <w:rFonts w:hint="eastAsia" w:ascii="Times New Roman" w:hAnsi="Times New Roman" w:eastAsia="楷体" w:cs="Times New Roman"/>
          <w:b/>
          <w:color w:val="000000"/>
          <w:sz w:val="32"/>
          <w:lang w:eastAsia="zh-CN"/>
        </w:rPr>
        <w:t>（五）售水售电服务窗口</w:t>
      </w:r>
    </w:p>
    <w:tbl>
      <w:tblPr>
        <w:tblStyle w:val="32"/>
        <w:tblW w:w="5000" w:type="pct"/>
        <w:tblInd w:w="0" w:type="dxa"/>
        <w:tblLayout w:type="autofit"/>
        <w:tblCellMar>
          <w:top w:w="0" w:type="dxa"/>
          <w:left w:w="108" w:type="dxa"/>
          <w:bottom w:w="0" w:type="dxa"/>
          <w:right w:w="108" w:type="dxa"/>
        </w:tblCellMar>
      </w:tblPr>
      <w:tblGrid>
        <w:gridCol w:w="2988"/>
        <w:gridCol w:w="2988"/>
        <w:gridCol w:w="2989"/>
      </w:tblGrid>
      <w:tr w14:paraId="4BB8E3AA">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05BB8444">
            <w:pPr>
              <w:spacing w:before="30" w:after="30" w:line="240" w:lineRule="auto"/>
              <w:jc w:val="center"/>
            </w:pPr>
            <w:r>
              <w:rPr>
                <w:rFonts w:hint="eastAsia" w:ascii="Times New Roman" w:hAnsi="Times New Roman" w:eastAsia="黑体" w:cs="Times New Roman"/>
                <w:b/>
                <w:color w:val="000000"/>
                <w:sz w:val="24"/>
              </w:rPr>
              <w:t>校区</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74CB8C2">
            <w:pPr>
              <w:spacing w:before="30" w:after="30" w:line="240" w:lineRule="auto"/>
              <w:jc w:val="center"/>
            </w:pPr>
            <w:r>
              <w:rPr>
                <w:rFonts w:hint="eastAsia" w:ascii="Times New Roman" w:hAnsi="Times New Roman" w:eastAsia="黑体" w:cs="Times New Roman"/>
                <w:b/>
                <w:color w:val="000000"/>
                <w:sz w:val="24"/>
              </w:rPr>
              <w:t>地址</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4F8699E9">
            <w:pPr>
              <w:spacing w:before="30" w:after="30" w:line="240" w:lineRule="auto"/>
              <w:jc w:val="center"/>
            </w:pPr>
            <w:r>
              <w:rPr>
                <w:rFonts w:hint="eastAsia" w:ascii="Times New Roman" w:hAnsi="Times New Roman" w:eastAsia="黑体" w:cs="Times New Roman"/>
                <w:b/>
                <w:color w:val="000000"/>
                <w:sz w:val="24"/>
              </w:rPr>
              <w:t>联系电话</w:t>
            </w:r>
          </w:p>
        </w:tc>
      </w:tr>
      <w:tr w14:paraId="14AC9F8E">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9786E49">
            <w:pPr>
              <w:spacing w:before="30" w:after="30" w:line="240" w:lineRule="auto"/>
              <w:jc w:val="left"/>
            </w:pPr>
            <w:r>
              <w:rPr>
                <w:rFonts w:hint="eastAsia" w:ascii="Times New Roman" w:hAnsi="Times New Roman" w:eastAsia="仿宋_GB2312" w:cs="Times New Roman"/>
                <w:color w:val="000000"/>
                <w:sz w:val="24"/>
              </w:rPr>
              <w:t>岳麓山校区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7CEC8A5">
            <w:pPr>
              <w:spacing w:before="30" w:after="30" w:line="240" w:lineRule="auto"/>
              <w:jc w:val="left"/>
            </w:pPr>
            <w:r>
              <w:rPr>
                <w:rFonts w:hint="eastAsia" w:ascii="Times New Roman" w:hAnsi="Times New Roman" w:eastAsia="仿宋_GB2312" w:cs="Times New Roman"/>
                <w:color w:val="000000"/>
                <w:sz w:val="24"/>
              </w:rPr>
              <w:t>能源管理中心办公楼一楼服务大厅</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8930AA">
            <w:pPr>
              <w:spacing w:before="30" w:after="30" w:line="240" w:lineRule="auto"/>
              <w:jc w:val="left"/>
            </w:pPr>
            <w:r>
              <w:rPr>
                <w:rFonts w:hint="eastAsia" w:ascii="Times New Roman" w:hAnsi="Times New Roman" w:eastAsia="仿宋_GB2312" w:cs="Times New Roman"/>
                <w:color w:val="000000"/>
                <w:sz w:val="24"/>
              </w:rPr>
              <w:t>88836337</w:t>
            </w:r>
          </w:p>
        </w:tc>
      </w:tr>
      <w:tr w14:paraId="7AC6AC4A">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512804E">
            <w:pPr>
              <w:spacing w:before="30" w:after="30" w:line="240" w:lineRule="auto"/>
              <w:jc w:val="left"/>
            </w:pPr>
            <w:r>
              <w:rPr>
                <w:rFonts w:hint="eastAsia" w:ascii="Times New Roman" w:hAnsi="Times New Roman" w:eastAsia="仿宋_GB2312" w:cs="Times New Roman"/>
                <w:color w:val="000000"/>
                <w:sz w:val="24"/>
              </w:rPr>
              <w:t>麓南校区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9CA56F1">
            <w:pPr>
              <w:spacing w:before="30" w:after="30" w:line="240" w:lineRule="auto"/>
              <w:jc w:val="left"/>
            </w:pPr>
            <w:r>
              <w:rPr>
                <w:rFonts w:hint="eastAsia" w:ascii="Times New Roman" w:hAnsi="Times New Roman" w:eastAsia="仿宋_GB2312" w:cs="Times New Roman"/>
                <w:color w:val="000000"/>
                <w:sz w:val="24"/>
              </w:rPr>
              <w:t>升华公寓  26  栋一楼</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08D785">
            <w:pPr>
              <w:spacing w:before="30" w:after="30" w:line="240" w:lineRule="auto"/>
              <w:jc w:val="left"/>
            </w:pPr>
            <w:r>
              <w:rPr>
                <w:rFonts w:hint="eastAsia" w:ascii="Times New Roman" w:hAnsi="Times New Roman" w:eastAsia="仿宋_GB2312" w:cs="Times New Roman"/>
                <w:color w:val="000000"/>
                <w:sz w:val="24"/>
              </w:rPr>
              <w:t>88660195</w:t>
            </w:r>
          </w:p>
        </w:tc>
      </w:tr>
      <w:tr w14:paraId="461DDBB7">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2E82953">
            <w:pPr>
              <w:spacing w:before="30" w:after="30" w:line="240" w:lineRule="auto"/>
              <w:jc w:val="left"/>
            </w:pPr>
            <w:r>
              <w:rPr>
                <w:rFonts w:hint="eastAsia" w:ascii="Times New Roman" w:hAnsi="Times New Roman" w:eastAsia="仿宋_GB2312" w:cs="Times New Roman"/>
                <w:color w:val="000000"/>
                <w:sz w:val="24"/>
              </w:rPr>
              <w:t>杏林校区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BA77ADE">
            <w:pPr>
              <w:spacing w:before="30" w:after="30" w:line="240" w:lineRule="auto"/>
              <w:jc w:val="left"/>
            </w:pPr>
            <w:r>
              <w:rPr>
                <w:rFonts w:hint="eastAsia" w:ascii="Times New Roman" w:hAnsi="Times New Roman" w:eastAsia="仿宋_GB2312" w:cs="Times New Roman"/>
                <w:color w:val="000000"/>
                <w:sz w:val="24"/>
              </w:rPr>
              <w:t>十一食堂一楼</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8FCE354">
            <w:pPr>
              <w:spacing w:before="30" w:after="30" w:line="240" w:lineRule="auto"/>
              <w:jc w:val="left"/>
            </w:pPr>
            <w:r>
              <w:rPr>
                <w:rFonts w:hint="eastAsia" w:ascii="Times New Roman" w:hAnsi="Times New Roman" w:eastAsia="仿宋_GB2312" w:cs="Times New Roman"/>
                <w:color w:val="000000"/>
                <w:sz w:val="24"/>
              </w:rPr>
              <w:t>82650131</w:t>
            </w:r>
          </w:p>
        </w:tc>
      </w:tr>
      <w:tr w14:paraId="00393D8A">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B1301F9">
            <w:pPr>
              <w:spacing w:before="30" w:after="30" w:line="240" w:lineRule="auto"/>
              <w:jc w:val="left"/>
            </w:pPr>
            <w:r>
              <w:rPr>
                <w:rFonts w:hint="eastAsia" w:ascii="Times New Roman" w:hAnsi="Times New Roman" w:eastAsia="仿宋_GB2312" w:cs="Times New Roman"/>
                <w:color w:val="000000"/>
                <w:sz w:val="24"/>
              </w:rPr>
              <w:t>开福校区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5788587">
            <w:pPr>
              <w:spacing w:before="30" w:after="30" w:line="240" w:lineRule="auto"/>
              <w:jc w:val="left"/>
            </w:pPr>
            <w:r>
              <w:rPr>
                <w:rFonts w:hint="eastAsia" w:ascii="Times New Roman" w:hAnsi="Times New Roman" w:eastAsia="仿宋_GB2312" w:cs="Times New Roman"/>
                <w:color w:val="000000"/>
                <w:sz w:val="24"/>
              </w:rPr>
              <w:t>老校区汽车队对面</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1ED8614">
            <w:pPr>
              <w:spacing w:before="30" w:after="30" w:line="240" w:lineRule="auto"/>
              <w:jc w:val="left"/>
            </w:pPr>
            <w:r>
              <w:rPr>
                <w:rFonts w:hint="eastAsia" w:ascii="Times New Roman" w:hAnsi="Times New Roman" w:eastAsia="仿宋_GB2312" w:cs="Times New Roman"/>
                <w:color w:val="000000"/>
                <w:sz w:val="24"/>
              </w:rPr>
              <w:t>82355129</w:t>
            </w:r>
          </w:p>
        </w:tc>
      </w:tr>
      <w:tr w14:paraId="0548E6A5">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0988D35">
            <w:pPr>
              <w:spacing w:before="30" w:after="30" w:line="240" w:lineRule="auto"/>
              <w:jc w:val="left"/>
            </w:pPr>
            <w:r>
              <w:rPr>
                <w:rFonts w:hint="eastAsia" w:ascii="Times New Roman" w:hAnsi="Times New Roman" w:eastAsia="仿宋_GB2312" w:cs="Times New Roman"/>
                <w:color w:val="000000"/>
                <w:sz w:val="24"/>
              </w:rPr>
              <w:t>天心校区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322387">
            <w:pPr>
              <w:spacing w:before="30" w:after="30" w:line="240" w:lineRule="auto"/>
              <w:jc w:val="left"/>
            </w:pPr>
            <w:r>
              <w:rPr>
                <w:rFonts w:hint="eastAsia" w:ascii="Times New Roman" w:hAnsi="Times New Roman" w:eastAsia="仿宋_GB2312" w:cs="Times New Roman"/>
                <w:color w:val="000000"/>
                <w:sz w:val="24"/>
              </w:rPr>
              <w:t>新一舍一站式服务大厅</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7AD7BA9">
            <w:pPr>
              <w:spacing w:before="30" w:after="30" w:line="240" w:lineRule="auto"/>
              <w:jc w:val="left"/>
            </w:pPr>
            <w:r>
              <w:rPr>
                <w:rFonts w:hint="eastAsia" w:ascii="Times New Roman" w:hAnsi="Times New Roman" w:eastAsia="仿宋_GB2312" w:cs="Times New Roman"/>
                <w:color w:val="000000"/>
                <w:sz w:val="24"/>
              </w:rPr>
              <w:t>82656943</w:t>
            </w:r>
          </w:p>
        </w:tc>
      </w:tr>
      <w:tr w14:paraId="69410F17">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C44D7FB">
            <w:pPr>
              <w:spacing w:before="30" w:after="30" w:line="240" w:lineRule="auto"/>
              <w:jc w:val="left"/>
            </w:pPr>
            <w:r>
              <w:rPr>
                <w:rFonts w:hint="eastAsia" w:ascii="Times New Roman" w:hAnsi="Times New Roman" w:eastAsia="仿宋_GB2312" w:cs="Times New Roman"/>
                <w:color w:val="000000"/>
                <w:sz w:val="24"/>
              </w:rPr>
              <w:t>家属区水电费查询</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003C8FC">
            <w:pPr>
              <w:spacing w:before="30" w:after="30" w:line="240" w:lineRule="auto"/>
              <w:jc w:val="left"/>
            </w:pPr>
            <w:r>
              <w:rPr>
                <w:rFonts w:hint="eastAsia" w:ascii="Times New Roman" w:hAnsi="Times New Roman" w:eastAsia="仿宋_GB2312" w:cs="Times New Roman"/>
                <w:color w:val="000000"/>
                <w:sz w:val="24"/>
              </w:rPr>
              <w:t>能源管理中心办公楼一楼服务大厅</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2A41B1E">
            <w:pPr>
              <w:spacing w:before="30" w:after="30" w:line="240" w:lineRule="auto"/>
              <w:jc w:val="left"/>
            </w:pPr>
            <w:r>
              <w:rPr>
                <w:rFonts w:hint="eastAsia" w:ascii="Times New Roman" w:hAnsi="Times New Roman" w:eastAsia="仿宋_GB2312" w:cs="Times New Roman"/>
                <w:color w:val="000000"/>
                <w:sz w:val="24"/>
              </w:rPr>
              <w:t>88836337</w:t>
            </w:r>
          </w:p>
        </w:tc>
      </w:tr>
    </w:tbl>
    <w:p w14:paraId="4B56FF0A">
      <w:pPr>
        <w:spacing w:before="0" w:after="0" w:line="560" w:lineRule="exact"/>
        <w:ind w:firstLine="640"/>
        <w:jc w:val="both"/>
      </w:pPr>
      <w:r>
        <w:rPr>
          <w:rFonts w:hint="eastAsia" w:ascii="Times New Roman" w:hAnsi="Times New Roman" w:eastAsia="仿宋_GB2312" w:cs="Times New Roman"/>
          <w:color w:val="000000"/>
          <w:sz w:val="32"/>
          <w:lang w:eastAsia="zh-CN"/>
        </w:rPr>
        <w:t>营业时间：上午</w:t>
      </w:r>
      <w:r>
        <w:rPr>
          <w:rFonts w:hint="eastAsia" w:ascii="Times New Roman" w:hAnsi="Times New Roman" w:eastAsia="仿宋_GB2312" w:cs="Times New Roman"/>
          <w:color w:val="000000"/>
          <w:sz w:val="32"/>
        </w:rPr>
        <w:t xml:space="preserve"> 8:00—12:00</w:t>
      </w:r>
      <w:r>
        <w:rPr>
          <w:rFonts w:hint="eastAsia" w:ascii="Times New Roman" w:hAnsi="Times New Roman" w:eastAsia="仿宋_GB2312" w:cs="Times New Roman"/>
          <w:color w:val="000000"/>
          <w:sz w:val="32"/>
          <w:lang w:eastAsia="zh-CN"/>
        </w:rPr>
        <w:t>，下午</w:t>
      </w:r>
      <w:r>
        <w:rPr>
          <w:rFonts w:hint="eastAsia" w:ascii="Times New Roman" w:hAnsi="Times New Roman" w:eastAsia="仿宋_GB2312" w:cs="Times New Roman"/>
          <w:color w:val="000000"/>
          <w:sz w:val="32"/>
        </w:rPr>
        <w:t xml:space="preserve"> 14:30—18:00</w:t>
      </w:r>
      <w:r>
        <w:rPr>
          <w:rFonts w:hint="eastAsia" w:ascii="Times New Roman" w:hAnsi="Times New Roman" w:eastAsia="仿宋_GB2312" w:cs="Times New Roman"/>
          <w:color w:val="000000"/>
          <w:sz w:val="32"/>
          <w:lang w:eastAsia="zh-CN"/>
        </w:rPr>
        <w:t>。</w:t>
      </w:r>
    </w:p>
    <w:p w14:paraId="11457532">
      <w:pPr>
        <w:pBdr>
          <w:left w:val="single" w:color="1F4E79" w:sz="24" w:space="0"/>
        </w:pBdr>
        <w:shd w:val="clear" w:color="auto" w:fill="F4F7FB"/>
        <w:spacing w:before="80" w:after="80" w:line="560" w:lineRule="exact"/>
        <w:ind w:firstLine="0"/>
        <w:jc w:val="both"/>
      </w:pPr>
      <w:r>
        <w:rPr>
          <w:rFonts w:hint="eastAsia" w:ascii="Times New Roman" w:hAnsi="Times New Roman" w:eastAsia="仿宋_GB2312" w:cs="Times New Roman"/>
          <w:color w:val="000000"/>
          <w:sz w:val="32"/>
        </w:rPr>
        <w:t>  </w:t>
      </w:r>
      <w:r>
        <w:rPr>
          <w:rFonts w:hint="eastAsia" w:ascii="Times New Roman" w:hAnsi="Times New Roman" w:eastAsia="仿宋_GB2312" w:cs="Times New Roman"/>
          <w:color w:val="000000"/>
          <w:sz w:val="32"/>
          <w:lang w:eastAsia="zh-CN"/>
        </w:rPr>
        <w:t>假期窗口以当期通知为准。例如</w:t>
      </w:r>
      <w:r>
        <w:rPr>
          <w:rFonts w:hint="eastAsia" w:ascii="Times New Roman" w:hAnsi="Times New Roman" w:eastAsia="仿宋_GB2312" w:cs="Times New Roman"/>
          <w:color w:val="000000"/>
          <w:sz w:val="32"/>
        </w:rPr>
        <w:t xml:space="preserve"> 2026 </w:t>
      </w:r>
      <w:r>
        <w:rPr>
          <w:rFonts w:hint="eastAsia" w:ascii="Times New Roman" w:hAnsi="Times New Roman" w:eastAsia="仿宋_GB2312" w:cs="Times New Roman"/>
          <w:color w:val="000000"/>
          <w:sz w:val="32"/>
          <w:lang w:eastAsia="zh-CN"/>
        </w:rPr>
        <w:t>年寒假期间：麓南校区窗口调整为升华</w:t>
      </w:r>
      <w:r>
        <w:rPr>
          <w:rFonts w:hint="eastAsia" w:ascii="Times New Roman" w:hAnsi="Times New Roman" w:eastAsia="仿宋_GB2312" w:cs="Times New Roman"/>
          <w:color w:val="000000"/>
          <w:sz w:val="32"/>
        </w:rPr>
        <w:t xml:space="preserve"> 19 </w:t>
      </w:r>
      <w:r>
        <w:rPr>
          <w:rFonts w:hint="eastAsia" w:ascii="Times New Roman" w:hAnsi="Times New Roman" w:eastAsia="仿宋_GB2312" w:cs="Times New Roman"/>
          <w:color w:val="000000"/>
          <w:sz w:val="32"/>
          <w:lang w:eastAsia="zh-CN"/>
        </w:rPr>
        <w:t>栋服务大厅（</w:t>
      </w:r>
      <w:r>
        <w:rPr>
          <w:rFonts w:hint="eastAsia" w:ascii="Times New Roman" w:hAnsi="Times New Roman" w:eastAsia="仿宋_GB2312" w:cs="Times New Roman"/>
          <w:color w:val="000000"/>
          <w:sz w:val="32"/>
        </w:rPr>
        <w:t>88660195</w:t>
      </w:r>
      <w:r>
        <w:rPr>
          <w:rFonts w:hint="eastAsia" w:ascii="Times New Roman" w:hAnsi="Times New Roman" w:eastAsia="仿宋_GB2312" w:cs="Times New Roman"/>
          <w:color w:val="000000"/>
          <w:sz w:val="32"/>
          <w:lang w:eastAsia="zh-CN"/>
        </w:rPr>
        <w:t>）；天心校区为</w:t>
      </w:r>
      <w:r>
        <w:rPr>
          <w:rFonts w:hint="eastAsia" w:ascii="Times New Roman" w:hAnsi="Times New Roman" w:eastAsia="仿宋_GB2312" w:cs="Times New Roman"/>
          <w:color w:val="000000"/>
          <w:sz w:val="32"/>
        </w:rPr>
        <w:t xml:space="preserve"> 89665651</w:t>
      </w:r>
      <w:r>
        <w:rPr>
          <w:rFonts w:hint="eastAsia" w:ascii="Times New Roman" w:hAnsi="Times New Roman" w:eastAsia="仿宋_GB2312" w:cs="Times New Roman"/>
          <w:color w:val="000000"/>
          <w:sz w:val="32"/>
          <w:lang w:eastAsia="zh-CN"/>
        </w:rPr>
        <w:t>；杏林校区为十一食堂</w:t>
      </w:r>
      <w:r>
        <w:rPr>
          <w:rFonts w:hint="eastAsia" w:ascii="Times New Roman" w:hAnsi="Times New Roman" w:eastAsia="仿宋_GB2312" w:cs="Times New Roman"/>
          <w:color w:val="000000"/>
          <w:sz w:val="32"/>
        </w:rPr>
        <w:t xml:space="preserve"> 1 </w:t>
      </w:r>
      <w:r>
        <w:rPr>
          <w:rFonts w:hint="eastAsia" w:ascii="Times New Roman" w:hAnsi="Times New Roman" w:eastAsia="仿宋_GB2312" w:cs="Times New Roman"/>
          <w:color w:val="000000"/>
          <w:sz w:val="32"/>
          <w:lang w:eastAsia="zh-CN"/>
        </w:rPr>
        <w:t>楼右边（每周三上午</w:t>
      </w:r>
      <w:r>
        <w:rPr>
          <w:rFonts w:hint="eastAsia" w:ascii="Times New Roman" w:hAnsi="Times New Roman" w:eastAsia="仿宋_GB2312" w:cs="Times New Roman"/>
          <w:color w:val="000000"/>
          <w:sz w:val="32"/>
        </w:rPr>
        <w:t xml:space="preserve"> 8:30—12:00</w:t>
      </w:r>
      <w:r>
        <w:rPr>
          <w:rFonts w:hint="eastAsia" w:ascii="Times New Roman" w:hAnsi="Times New Roman" w:eastAsia="仿宋_GB2312" w:cs="Times New Roman"/>
          <w:color w:val="000000"/>
          <w:sz w:val="32"/>
          <w:lang w:eastAsia="zh-CN"/>
        </w:rPr>
        <w:t>、下午</w:t>
      </w:r>
      <w:r>
        <w:rPr>
          <w:rFonts w:hint="eastAsia" w:ascii="Times New Roman" w:hAnsi="Times New Roman" w:eastAsia="仿宋_GB2312" w:cs="Times New Roman"/>
          <w:color w:val="000000"/>
          <w:sz w:val="32"/>
        </w:rPr>
        <w:t xml:space="preserve"> 15:00—18:00</w:t>
      </w:r>
      <w:r>
        <w:rPr>
          <w:rFonts w:hint="eastAsia" w:ascii="Times New Roman" w:hAnsi="Times New Roman" w:eastAsia="仿宋_GB2312" w:cs="Times New Roman"/>
          <w:color w:val="000000"/>
          <w:sz w:val="32"/>
          <w:lang w:eastAsia="zh-CN"/>
        </w:rPr>
        <w:t>）；开福校区为工会旁（</w:t>
      </w:r>
      <w:r>
        <w:rPr>
          <w:rFonts w:hint="eastAsia" w:ascii="Times New Roman" w:hAnsi="Times New Roman" w:eastAsia="仿宋_GB2312" w:cs="Times New Roman"/>
          <w:color w:val="000000"/>
          <w:sz w:val="32"/>
        </w:rPr>
        <w:t>89665699</w:t>
      </w:r>
      <w:r>
        <w:rPr>
          <w:rFonts w:hint="eastAsia" w:ascii="Times New Roman" w:hAnsi="Times New Roman" w:eastAsia="仿宋_GB2312" w:cs="Times New Roman"/>
          <w:color w:val="000000"/>
          <w:sz w:val="32"/>
          <w:lang w:eastAsia="zh-CN"/>
        </w:rPr>
        <w:t>）。</w:t>
      </w:r>
    </w:p>
    <w:p w14:paraId="06CEA022">
      <w:pPr>
        <w:pStyle w:val="5"/>
        <w:spacing w:line="560" w:lineRule="exact"/>
        <w:ind w:firstLine="0"/>
        <w:jc w:val="left"/>
      </w:pPr>
      <w:r>
        <w:rPr>
          <w:rFonts w:hint="eastAsia" w:ascii="Times New Roman" w:hAnsi="Times New Roman" w:eastAsia="楷体" w:cs="Times New Roman"/>
          <w:b/>
          <w:color w:val="000000"/>
          <w:sz w:val="32"/>
          <w:lang w:eastAsia="zh-CN"/>
        </w:rPr>
        <w:t>（六）能源管理中心联系方式</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456FAAB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A58EF87">
            <w:pPr>
              <w:spacing w:before="30" w:after="30" w:line="240" w:lineRule="auto"/>
              <w:jc w:val="center"/>
            </w:pPr>
            <w:r>
              <w:rPr>
                <w:rFonts w:hint="eastAsia" w:ascii="Times New Roman" w:hAnsi="Times New Roman" w:eastAsia="黑体" w:cs="Times New Roman"/>
                <w:b/>
                <w:color w:val="000000"/>
                <w:sz w:val="24"/>
              </w:rPr>
              <w:t>部门</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E7CF1EF">
            <w:pPr>
              <w:spacing w:before="30" w:after="30" w:line="240" w:lineRule="auto"/>
              <w:jc w:val="center"/>
            </w:pPr>
            <w:r>
              <w:rPr>
                <w:rFonts w:hint="eastAsia" w:ascii="Times New Roman" w:hAnsi="Times New Roman" w:eastAsia="黑体" w:cs="Times New Roman"/>
                <w:b/>
                <w:color w:val="000000"/>
                <w:sz w:val="24"/>
              </w:rPr>
              <w:t>电话</w:t>
            </w:r>
          </w:p>
        </w:tc>
      </w:tr>
      <w:tr w14:paraId="1996AD1E">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CDBBEE0">
            <w:pPr>
              <w:spacing w:before="30" w:after="30" w:line="240" w:lineRule="auto"/>
              <w:jc w:val="left"/>
            </w:pPr>
            <w:r>
              <w:rPr>
                <w:rFonts w:hint="eastAsia" w:ascii="Times New Roman" w:hAnsi="Times New Roman" w:eastAsia="仿宋_GB2312" w:cs="Times New Roman"/>
                <w:color w:val="000000"/>
                <w:sz w:val="24"/>
              </w:rPr>
              <w:t>综合办公室</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59372AD">
            <w:pPr>
              <w:spacing w:before="30" w:after="30" w:line="240" w:lineRule="auto"/>
              <w:jc w:val="left"/>
            </w:pPr>
            <w:r>
              <w:rPr>
                <w:rFonts w:hint="eastAsia" w:ascii="Times New Roman" w:hAnsi="Times New Roman" w:eastAsia="仿宋_GB2312" w:cs="Times New Roman"/>
                <w:color w:val="000000"/>
                <w:sz w:val="24"/>
              </w:rPr>
              <w:t>88876653</w:t>
            </w:r>
          </w:p>
        </w:tc>
      </w:tr>
      <w:tr w14:paraId="2DB699D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17B3FB3">
            <w:pPr>
              <w:spacing w:before="30" w:after="30" w:line="240" w:lineRule="auto"/>
              <w:jc w:val="left"/>
            </w:pPr>
            <w:r>
              <w:rPr>
                <w:rFonts w:hint="eastAsia" w:ascii="Times New Roman" w:hAnsi="Times New Roman" w:eastAsia="仿宋_GB2312" w:cs="Times New Roman"/>
                <w:color w:val="000000"/>
                <w:sz w:val="24"/>
              </w:rPr>
              <w:t>节能办公室</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B5DFD65">
            <w:pPr>
              <w:spacing w:before="30" w:after="30" w:line="240" w:lineRule="auto"/>
              <w:jc w:val="left"/>
            </w:pPr>
            <w:r>
              <w:rPr>
                <w:rFonts w:hint="eastAsia" w:ascii="Times New Roman" w:hAnsi="Times New Roman" w:eastAsia="仿宋_GB2312" w:cs="Times New Roman"/>
                <w:color w:val="000000"/>
                <w:sz w:val="24"/>
              </w:rPr>
              <w:t>88830309</w:t>
            </w:r>
          </w:p>
        </w:tc>
      </w:tr>
      <w:tr w14:paraId="5ED8B56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EB5B538">
            <w:pPr>
              <w:spacing w:before="30" w:after="30" w:line="240" w:lineRule="auto"/>
              <w:jc w:val="left"/>
            </w:pPr>
            <w:r>
              <w:rPr>
                <w:rFonts w:hint="eastAsia" w:ascii="Times New Roman" w:hAnsi="Times New Roman" w:eastAsia="仿宋_GB2312" w:cs="Times New Roman"/>
                <w:color w:val="000000"/>
                <w:sz w:val="24"/>
              </w:rPr>
              <w:t>水电运行站</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6A34901">
            <w:pPr>
              <w:spacing w:before="30" w:after="30" w:line="240" w:lineRule="auto"/>
              <w:jc w:val="left"/>
            </w:pPr>
            <w:r>
              <w:rPr>
                <w:rFonts w:hint="eastAsia" w:ascii="Times New Roman" w:hAnsi="Times New Roman" w:eastAsia="仿宋_GB2312" w:cs="Times New Roman"/>
                <w:color w:val="000000"/>
                <w:sz w:val="24"/>
              </w:rPr>
              <w:t>88836957</w:t>
            </w:r>
          </w:p>
        </w:tc>
      </w:tr>
      <w:tr w14:paraId="45E66EEE">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32707BC">
            <w:pPr>
              <w:spacing w:before="30" w:after="30" w:line="240" w:lineRule="auto"/>
              <w:jc w:val="left"/>
            </w:pPr>
            <w:r>
              <w:rPr>
                <w:rFonts w:hint="eastAsia" w:ascii="Times New Roman" w:hAnsi="Times New Roman" w:eastAsia="仿宋_GB2312" w:cs="Times New Roman"/>
                <w:color w:val="000000"/>
                <w:sz w:val="24"/>
              </w:rPr>
              <w:t>水电费管理站</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0E7E090">
            <w:pPr>
              <w:spacing w:before="30" w:after="30" w:line="240" w:lineRule="auto"/>
              <w:jc w:val="left"/>
            </w:pPr>
            <w:r>
              <w:rPr>
                <w:rFonts w:hint="eastAsia" w:ascii="Times New Roman" w:hAnsi="Times New Roman" w:eastAsia="仿宋_GB2312" w:cs="Times New Roman"/>
                <w:color w:val="000000"/>
                <w:sz w:val="24"/>
              </w:rPr>
              <w:t>88836958</w:t>
            </w:r>
          </w:p>
        </w:tc>
      </w:tr>
      <w:tr w14:paraId="7F8E4B8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FB5AEC">
            <w:pPr>
              <w:spacing w:before="30" w:after="30" w:line="240" w:lineRule="auto"/>
              <w:jc w:val="left"/>
            </w:pPr>
            <w:r>
              <w:rPr>
                <w:rFonts w:hint="eastAsia" w:ascii="Times New Roman" w:hAnsi="Times New Roman" w:eastAsia="仿宋_GB2312" w:cs="Times New Roman"/>
                <w:color w:val="000000"/>
                <w:sz w:val="24"/>
              </w:rPr>
              <w:t>安全监控站</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607028E">
            <w:pPr>
              <w:spacing w:before="30" w:after="30" w:line="240" w:lineRule="auto"/>
              <w:jc w:val="left"/>
            </w:pPr>
            <w:r>
              <w:rPr>
                <w:rFonts w:hint="eastAsia" w:ascii="Times New Roman" w:hAnsi="Times New Roman" w:eastAsia="仿宋_GB2312" w:cs="Times New Roman"/>
                <w:color w:val="000000"/>
                <w:sz w:val="24"/>
              </w:rPr>
              <w:t>88876643</w:t>
            </w:r>
          </w:p>
        </w:tc>
      </w:tr>
    </w:tbl>
    <w:p w14:paraId="7F34490C">
      <w:pPr>
        <w:spacing w:before="0" w:after="0" w:line="560" w:lineRule="exact"/>
        <w:ind w:firstLine="640"/>
        <w:jc w:val="both"/>
      </w:pPr>
      <w:r>
        <w:rPr>
          <w:rFonts w:hint="eastAsia" w:ascii="Times New Roman" w:hAnsi="Times New Roman" w:eastAsia="仿宋_GB2312" w:cs="Times New Roman"/>
          <w:color w:val="000000"/>
          <w:sz w:val="32"/>
          <w:lang w:eastAsia="zh-CN"/>
        </w:rPr>
        <w:t>主任</w:t>
      </w:r>
      <w:r>
        <w:rPr>
          <w:rFonts w:hint="eastAsia" w:ascii="Times New Roman" w:hAnsi="Times New Roman" w:eastAsia="仿宋_GB2312" w:cs="Times New Roman"/>
          <w:color w:val="000000"/>
          <w:sz w:val="32"/>
        </w:rPr>
        <w:t xml:space="preserve"> 88830308</w:t>
      </w:r>
      <w:r>
        <w:rPr>
          <w:rFonts w:hint="eastAsia" w:ascii="Times New Roman" w:hAnsi="Times New Roman" w:eastAsia="仿宋_GB2312" w:cs="Times New Roman"/>
          <w:color w:val="000000"/>
          <w:sz w:val="32"/>
          <w:lang w:eastAsia="zh-CN"/>
        </w:rPr>
        <w:t>；副主任</w:t>
      </w:r>
      <w:r>
        <w:rPr>
          <w:rFonts w:hint="eastAsia" w:ascii="Times New Roman" w:hAnsi="Times New Roman" w:eastAsia="仿宋_GB2312" w:cs="Times New Roman"/>
          <w:color w:val="000000"/>
          <w:sz w:val="32"/>
        </w:rPr>
        <w:t xml:space="preserve"> 88836989</w:t>
      </w:r>
      <w:r>
        <w:rPr>
          <w:rFonts w:hint="eastAsia" w:ascii="Times New Roman" w:hAnsi="Times New Roman" w:eastAsia="仿宋_GB2312" w:cs="Times New Roman"/>
          <w:color w:val="000000"/>
          <w:sz w:val="32"/>
          <w:lang w:eastAsia="zh-CN"/>
        </w:rPr>
        <w:t>。</w:t>
      </w:r>
    </w:p>
    <w:p w14:paraId="731C88D4">
      <w:pPr>
        <w:pStyle w:val="5"/>
        <w:spacing w:line="560" w:lineRule="exact"/>
        <w:ind w:firstLine="0"/>
        <w:jc w:val="left"/>
      </w:pPr>
      <w:r>
        <w:rPr>
          <w:rFonts w:hint="eastAsia" w:ascii="Times New Roman" w:hAnsi="Times New Roman" w:eastAsia="楷体" w:cs="Times New Roman"/>
          <w:b/>
          <w:color w:val="000000"/>
          <w:sz w:val="32"/>
          <w:lang w:eastAsia="zh-CN"/>
        </w:rPr>
        <w:t>（七）校园卡水控小钱包</w:t>
      </w:r>
    </w:p>
    <w:p w14:paraId="35876F84">
      <w:pPr>
        <w:spacing w:before="0" w:after="0" w:line="560" w:lineRule="exact"/>
        <w:ind w:firstLine="640"/>
        <w:jc w:val="both"/>
      </w:pPr>
      <w:r>
        <w:rPr>
          <w:rFonts w:hint="eastAsia" w:ascii="Times New Roman" w:hAnsi="Times New Roman" w:eastAsia="仿宋_GB2312" w:cs="Times New Roman"/>
          <w:color w:val="000000"/>
          <w:sz w:val="32"/>
          <w:lang w:eastAsia="zh-CN"/>
        </w:rPr>
        <w:t>宿舍区开水机、部分洗衣机消费使用校园卡</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水控小钱包</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内的资金：</w:t>
      </w:r>
    </w:p>
    <w:p w14:paraId="6D1166E6">
      <w:pPr>
        <w:pStyle w:val="16"/>
        <w:spacing w:before="0" w:after="0" w:line="560" w:lineRule="exact"/>
        <w:jc w:val="both"/>
      </w:pPr>
      <w:r>
        <w:rPr>
          <w:rFonts w:hint="eastAsia" w:ascii="Times New Roman" w:hAnsi="Times New Roman" w:eastAsia="仿宋_GB2312" w:cs="Times New Roman"/>
          <w:color w:val="000000"/>
          <w:sz w:val="32"/>
          <w:lang w:eastAsia="zh-CN"/>
        </w:rPr>
        <w:t>学校为每位同学每天提供两瓶（</w:t>
      </w:r>
      <w:r>
        <w:rPr>
          <w:rFonts w:hint="eastAsia" w:ascii="Times New Roman" w:hAnsi="Times New Roman" w:eastAsia="仿宋_GB2312" w:cs="Times New Roman"/>
          <w:color w:val="000000"/>
          <w:sz w:val="32"/>
        </w:rPr>
        <w:t xml:space="preserve">8 </w:t>
      </w:r>
      <w:r>
        <w:rPr>
          <w:rFonts w:hint="eastAsia" w:ascii="Times New Roman" w:hAnsi="Times New Roman" w:eastAsia="仿宋_GB2312" w:cs="Times New Roman"/>
          <w:color w:val="000000"/>
          <w:sz w:val="32"/>
          <w:lang w:eastAsia="zh-CN"/>
        </w:rPr>
        <w:t>磅）免费开水，每月开水补助</w:t>
      </w:r>
      <w:r>
        <w:rPr>
          <w:rFonts w:hint="eastAsia" w:ascii="Times New Roman" w:hAnsi="Times New Roman" w:eastAsia="仿宋_GB2312" w:cs="Times New Roman"/>
          <w:color w:val="000000"/>
          <w:sz w:val="32"/>
        </w:rPr>
        <w:t xml:space="preserve"> 15 </w:t>
      </w:r>
      <w:r>
        <w:rPr>
          <w:rFonts w:hint="eastAsia" w:ascii="Times New Roman" w:hAnsi="Times New Roman" w:eastAsia="仿宋_GB2312" w:cs="Times New Roman"/>
          <w:color w:val="000000"/>
          <w:sz w:val="32"/>
          <w:lang w:eastAsia="zh-CN"/>
        </w:rPr>
        <w:t>元；</w:t>
      </w:r>
    </w:p>
    <w:p w14:paraId="70CB6C1F">
      <w:pPr>
        <w:pStyle w:val="16"/>
        <w:spacing w:before="0" w:after="0" w:line="560" w:lineRule="exact"/>
        <w:jc w:val="both"/>
      </w:pPr>
      <w:r>
        <w:rPr>
          <w:rFonts w:hint="eastAsia" w:ascii="Times New Roman" w:hAnsi="Times New Roman" w:eastAsia="仿宋_GB2312" w:cs="Times New Roman"/>
          <w:color w:val="000000"/>
          <w:sz w:val="32"/>
          <w:lang w:eastAsia="zh-CN"/>
        </w:rPr>
        <w:t>该专用额度在校园卡自助服务设备上</w:t>
      </w:r>
      <w:r>
        <w:rPr>
          <w:rFonts w:hint="eastAsia" w:ascii="Times New Roman" w:hAnsi="Times New Roman" w:eastAsia="仿宋_GB2312" w:cs="Times New Roman"/>
          <w:b/>
          <w:color w:val="000000"/>
          <w:sz w:val="32"/>
          <w:lang w:eastAsia="zh-CN"/>
        </w:rPr>
        <w:t>每两月领取一次</w:t>
      </w:r>
      <w:r>
        <w:rPr>
          <w:rFonts w:hint="eastAsia" w:ascii="Times New Roman" w:hAnsi="Times New Roman" w:eastAsia="仿宋_GB2312" w:cs="Times New Roman"/>
          <w:color w:val="000000"/>
          <w:sz w:val="32"/>
          <w:lang w:eastAsia="zh-CN"/>
        </w:rPr>
        <w:t>，也可为水控小钱包充值，</w:t>
      </w:r>
      <w:r>
        <w:rPr>
          <w:rFonts w:hint="eastAsia" w:ascii="Times New Roman" w:hAnsi="Times New Roman" w:eastAsia="仿宋_GB2312" w:cs="Times New Roman"/>
          <w:b/>
          <w:color w:val="000000"/>
          <w:sz w:val="32"/>
          <w:lang w:eastAsia="zh-CN"/>
        </w:rPr>
        <w:t>充值上限 20 元</w:t>
      </w:r>
      <w:r>
        <w:rPr>
          <w:rFonts w:hint="eastAsia" w:ascii="Times New Roman" w:hAnsi="Times New Roman" w:eastAsia="仿宋_GB2312" w:cs="Times New Roman"/>
          <w:color w:val="000000"/>
          <w:sz w:val="32"/>
          <w:lang w:eastAsia="zh-CN"/>
        </w:rPr>
        <w:t>；</w:t>
      </w:r>
    </w:p>
    <w:p w14:paraId="16B057A5">
      <w:pPr>
        <w:pStyle w:val="16"/>
        <w:spacing w:before="0" w:after="0" w:line="560" w:lineRule="exact"/>
        <w:jc w:val="both"/>
      </w:pPr>
      <w:r>
        <w:rPr>
          <w:rFonts w:hint="eastAsia" w:ascii="Times New Roman" w:hAnsi="Times New Roman" w:eastAsia="仿宋_GB2312" w:cs="Times New Roman"/>
          <w:color w:val="000000"/>
          <w:sz w:val="32"/>
          <w:lang w:eastAsia="zh-CN"/>
        </w:rPr>
        <w:t>免费开水折算为正常上课期间（每年</w:t>
      </w:r>
      <w:r>
        <w:rPr>
          <w:rFonts w:hint="eastAsia" w:ascii="Times New Roman" w:hAnsi="Times New Roman" w:eastAsia="仿宋_GB2312" w:cs="Times New Roman"/>
          <w:color w:val="000000"/>
          <w:sz w:val="32"/>
        </w:rPr>
        <w:t xml:space="preserve"> 1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3—6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9—12 </w:t>
      </w:r>
      <w:r>
        <w:rPr>
          <w:rFonts w:hint="eastAsia" w:ascii="Times New Roman" w:hAnsi="Times New Roman" w:eastAsia="仿宋_GB2312" w:cs="Times New Roman"/>
          <w:color w:val="000000"/>
          <w:sz w:val="32"/>
          <w:lang w:eastAsia="zh-CN"/>
        </w:rPr>
        <w:t>月）；</w:t>
      </w:r>
    </w:p>
    <w:p w14:paraId="3EF867E8">
      <w:pPr>
        <w:pStyle w:val="16"/>
        <w:spacing w:before="0" w:after="0" w:line="560" w:lineRule="exact"/>
        <w:jc w:val="both"/>
      </w:pPr>
      <w:r>
        <w:rPr>
          <w:rFonts w:hint="eastAsia" w:ascii="Times New Roman" w:hAnsi="Times New Roman" w:eastAsia="仿宋_GB2312" w:cs="Times New Roman"/>
          <w:color w:val="000000"/>
          <w:sz w:val="32"/>
          <w:lang w:eastAsia="zh-CN"/>
        </w:rPr>
        <w:t>补助额度结余可累计，但受设备限制，</w:t>
      </w:r>
      <w:r>
        <w:rPr>
          <w:rFonts w:hint="eastAsia" w:ascii="Times New Roman" w:hAnsi="Times New Roman" w:eastAsia="仿宋_GB2312" w:cs="Times New Roman"/>
          <w:b/>
          <w:color w:val="000000"/>
          <w:sz w:val="32"/>
          <w:lang w:eastAsia="zh-CN"/>
        </w:rPr>
        <w:t>水控小钱包资金不记名、不挂失、不退补</w:t>
      </w:r>
      <w:r>
        <w:rPr>
          <w:rFonts w:hint="eastAsia" w:ascii="Times New Roman" w:hAnsi="Times New Roman" w:eastAsia="仿宋_GB2312" w:cs="Times New Roman"/>
          <w:color w:val="000000"/>
          <w:sz w:val="32"/>
          <w:lang w:eastAsia="zh-CN"/>
        </w:rPr>
        <w:t>，卡片丢失后无法找回余额，请妥善保管校园卡。</w:t>
      </w:r>
    </w:p>
    <w:p w14:paraId="28AA54A1">
      <w:pPr>
        <w:pStyle w:val="4"/>
        <w:spacing w:line="560" w:lineRule="exact"/>
        <w:ind w:firstLine="0"/>
        <w:jc w:val="left"/>
      </w:pPr>
      <w:bookmarkStart w:id="12" w:name="section-7"/>
      <w:bookmarkEnd w:id="12"/>
      <w:bookmarkStart w:id="13" w:name="_Toc_section_7"/>
      <w:r>
        <w:rPr>
          <w:rFonts w:hint="eastAsia" w:ascii="Times New Roman" w:hAnsi="Times New Roman" w:eastAsia="黑体" w:cs="Times New Roman"/>
          <w:b/>
          <w:color w:val="000000"/>
          <w:sz w:val="32"/>
          <w:lang w:eastAsia="zh-CN"/>
        </w:rPr>
        <w:t>六、维修与修缮服务</w:t>
      </w:r>
      <w:bookmarkEnd w:id="13"/>
    </w:p>
    <w:p w14:paraId="404EC218">
      <w:pPr>
        <w:spacing w:before="0" w:after="0" w:line="560" w:lineRule="exact"/>
        <w:ind w:firstLine="640"/>
        <w:jc w:val="both"/>
      </w:pPr>
      <w:r>
        <w:rPr>
          <w:rFonts w:hint="eastAsia" w:ascii="Times New Roman" w:hAnsi="Times New Roman" w:eastAsia="仿宋_GB2312" w:cs="Times New Roman"/>
          <w:color w:val="000000"/>
          <w:sz w:val="32"/>
          <w:lang w:eastAsia="zh-CN"/>
        </w:rPr>
        <w:t>修建服务中心承担全校房屋与基础设施的维修、改造以及零星泥木水电维修。本章介绍零星维修的报修渠道与受理范围、修缮工程项目流程清单及中心联系方式。</w:t>
      </w:r>
    </w:p>
    <w:p w14:paraId="521EAE44">
      <w:pPr>
        <w:pStyle w:val="5"/>
        <w:spacing w:line="560" w:lineRule="exact"/>
        <w:ind w:firstLine="0"/>
        <w:jc w:val="left"/>
      </w:pPr>
      <w:r>
        <w:rPr>
          <w:rFonts w:hint="eastAsia" w:ascii="Times New Roman" w:hAnsi="Times New Roman" w:eastAsia="楷体" w:cs="Times New Roman"/>
          <w:b/>
          <w:color w:val="000000"/>
          <w:sz w:val="32"/>
          <w:lang w:eastAsia="zh-CN"/>
        </w:rPr>
        <w:t>（一）修建服务中心概况</w:t>
      </w:r>
    </w:p>
    <w:p w14:paraId="1DF133CB">
      <w:pPr>
        <w:pStyle w:val="16"/>
        <w:spacing w:before="0" w:after="0" w:line="560" w:lineRule="exact"/>
        <w:jc w:val="both"/>
      </w:pPr>
      <w:r>
        <w:rPr>
          <w:rFonts w:hint="eastAsia" w:ascii="Times New Roman" w:hAnsi="Times New Roman" w:eastAsia="仿宋_GB2312" w:cs="Times New Roman"/>
          <w:color w:val="000000"/>
          <w:sz w:val="32"/>
          <w:lang w:eastAsia="zh-CN"/>
        </w:rPr>
        <w:t>现有员工</w:t>
      </w:r>
      <w:r>
        <w:rPr>
          <w:rFonts w:hint="eastAsia" w:ascii="Times New Roman" w:hAnsi="Times New Roman" w:eastAsia="仿宋_GB2312" w:cs="Times New Roman"/>
          <w:color w:val="000000"/>
          <w:sz w:val="32"/>
        </w:rPr>
        <w:t xml:space="preserve"> 94 </w:t>
      </w:r>
      <w:r>
        <w:rPr>
          <w:rFonts w:hint="eastAsia" w:ascii="Times New Roman" w:hAnsi="Times New Roman" w:eastAsia="仿宋_GB2312" w:cs="Times New Roman"/>
          <w:color w:val="000000"/>
          <w:sz w:val="32"/>
          <w:lang w:eastAsia="zh-CN"/>
        </w:rPr>
        <w:t>人，下设综合办公室、专项维修站、材料设备站、校本部零修站、南校区零修站、新校区零修站、湘雅零修站、铁道零修站共</w:t>
      </w:r>
      <w:r>
        <w:rPr>
          <w:rFonts w:hint="eastAsia" w:ascii="Times New Roman" w:hAnsi="Times New Roman" w:eastAsia="仿宋_GB2312" w:cs="Times New Roman"/>
          <w:color w:val="000000"/>
          <w:sz w:val="32"/>
        </w:rPr>
        <w:t xml:space="preserve"> 8 </w:t>
      </w:r>
      <w:r>
        <w:rPr>
          <w:rFonts w:hint="eastAsia" w:ascii="Times New Roman" w:hAnsi="Times New Roman" w:eastAsia="仿宋_GB2312" w:cs="Times New Roman"/>
          <w:color w:val="000000"/>
          <w:sz w:val="32"/>
          <w:lang w:eastAsia="zh-CN"/>
        </w:rPr>
        <w:t>个部门；</w:t>
      </w:r>
    </w:p>
    <w:p w14:paraId="6E2BA63E">
      <w:pPr>
        <w:pStyle w:val="16"/>
        <w:spacing w:before="0" w:after="0" w:line="560" w:lineRule="exact"/>
        <w:jc w:val="both"/>
      </w:pPr>
      <w:r>
        <w:rPr>
          <w:rFonts w:hint="eastAsia" w:ascii="Times New Roman" w:hAnsi="Times New Roman" w:eastAsia="仿宋_GB2312" w:cs="Times New Roman"/>
          <w:color w:val="000000"/>
          <w:sz w:val="32"/>
          <w:lang w:eastAsia="zh-CN"/>
        </w:rPr>
        <w:t>主要职能：学校各类房屋和基础设施维修专项资金的申报与立项；校内各类房屋和基础设施的维修、改造；学校集中采购限额标准以上修缮工程项目的实施与管理；限额标准以下修缮工程项目的采购、实施与管理；全校各类建筑物公共部分的泥、木、水、电等零星维修服务；校园道路、构筑物、基础设施设备的日常维护保养。</w:t>
      </w:r>
    </w:p>
    <w:p w14:paraId="74387FB1">
      <w:pPr>
        <w:pStyle w:val="5"/>
        <w:spacing w:line="560" w:lineRule="exact"/>
        <w:ind w:firstLine="0"/>
        <w:jc w:val="left"/>
      </w:pPr>
      <w:r>
        <w:rPr>
          <w:rFonts w:hint="eastAsia" w:ascii="Times New Roman" w:hAnsi="Times New Roman" w:eastAsia="楷体" w:cs="Times New Roman"/>
          <w:b/>
          <w:color w:val="000000"/>
          <w:sz w:val="32"/>
          <w:lang w:eastAsia="zh-CN"/>
        </w:rPr>
        <w:t>（二）零星维修报修渠道</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1F8FF3E0">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46ABAD5">
            <w:pPr>
              <w:spacing w:before="30" w:after="30" w:line="240" w:lineRule="auto"/>
              <w:jc w:val="center"/>
            </w:pPr>
            <w:r>
              <w:rPr>
                <w:rFonts w:hint="eastAsia" w:ascii="Times New Roman" w:hAnsi="Times New Roman" w:eastAsia="黑体" w:cs="Times New Roman"/>
                <w:b/>
                <w:color w:val="000000"/>
                <w:sz w:val="24"/>
              </w:rPr>
              <w:t>渠道</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2CDE7FC4">
            <w:pPr>
              <w:spacing w:before="30" w:after="30" w:line="240" w:lineRule="auto"/>
              <w:jc w:val="center"/>
            </w:pPr>
            <w:r>
              <w:rPr>
                <w:rFonts w:hint="eastAsia" w:ascii="Times New Roman" w:hAnsi="Times New Roman" w:eastAsia="黑体" w:cs="Times New Roman"/>
                <w:b/>
                <w:color w:val="000000"/>
                <w:sz w:val="24"/>
              </w:rPr>
              <w:t>操作路径</w:t>
            </w:r>
          </w:p>
        </w:tc>
      </w:tr>
      <w:tr w14:paraId="2B4F861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91C424F">
            <w:pPr>
              <w:spacing w:before="30" w:after="30" w:line="240" w:lineRule="auto"/>
              <w:jc w:val="left"/>
            </w:pPr>
            <w:r>
              <w:rPr>
                <w:rFonts w:hint="eastAsia" w:ascii="Times New Roman" w:hAnsi="Times New Roman" w:eastAsia="仿宋_GB2312" w:cs="Times New Roman"/>
                <w:color w:val="000000"/>
                <w:sz w:val="24"/>
              </w:rPr>
              <w:t>电话报修</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04EEBDE">
            <w:pPr>
              <w:spacing w:before="30" w:after="30" w:line="240" w:lineRule="auto"/>
              <w:jc w:val="left"/>
            </w:pPr>
            <w:r>
              <w:rPr>
                <w:rFonts w:hint="eastAsia" w:ascii="Times New Roman" w:hAnsi="Times New Roman" w:eastAsia="仿宋_GB2312" w:cs="Times New Roman"/>
                <w:color w:val="000000"/>
                <w:sz w:val="24"/>
              </w:rPr>
              <w:t xml:space="preserve">拨打后勤服务热线 </w:t>
            </w:r>
            <w:r>
              <w:rPr>
                <w:rFonts w:hint="eastAsia" w:ascii="Times New Roman" w:hAnsi="Times New Roman" w:eastAsia="仿宋_GB2312" w:cs="Times New Roman"/>
                <w:b/>
                <w:color w:val="000000"/>
                <w:sz w:val="24"/>
              </w:rPr>
              <w:t>88836000</w:t>
            </w:r>
            <w:r>
              <w:rPr>
                <w:rFonts w:hint="eastAsia" w:ascii="Times New Roman" w:hAnsi="Times New Roman" w:eastAsia="仿宋_GB2312" w:cs="Times New Roman"/>
                <w:color w:val="000000"/>
                <w:sz w:val="24"/>
              </w:rPr>
              <w:t xml:space="preserve"> （ 24  小时值班）</w:t>
            </w:r>
          </w:p>
        </w:tc>
      </w:tr>
      <w:tr w14:paraId="0C3AE65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966202A">
            <w:pPr>
              <w:spacing w:before="30" w:after="30" w:line="240" w:lineRule="auto"/>
              <w:jc w:val="left"/>
            </w:pPr>
            <w:r>
              <w:rPr>
                <w:rFonts w:hint="eastAsia" w:ascii="Times New Roman" w:hAnsi="Times New Roman" w:eastAsia="仿宋_GB2312" w:cs="Times New Roman"/>
                <w:color w:val="000000"/>
                <w:sz w:val="24"/>
              </w:rPr>
              <w:t>微信公众号报修</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C5CB977">
            <w:pPr>
              <w:spacing w:before="30" w:after="30" w:line="240" w:lineRule="auto"/>
              <w:jc w:val="left"/>
            </w:pPr>
            <w:r>
              <w:rPr>
                <w:rFonts w:hint="eastAsia" w:ascii="Times New Roman" w:hAnsi="Times New Roman" w:eastAsia="仿宋_GB2312" w:cs="Times New Roman"/>
                <w:color w:val="000000"/>
                <w:sz w:val="24"/>
              </w:rPr>
              <w:t>“ 中南大学后勤保障部 ” 公众号  →  服务中心  →  报修平台  →  创建新的报修  →  填写信息  →  完成</w:t>
            </w:r>
          </w:p>
        </w:tc>
      </w:tr>
      <w:tr w14:paraId="6304862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027FB36">
            <w:pPr>
              <w:spacing w:before="30" w:after="30" w:line="240" w:lineRule="auto"/>
              <w:jc w:val="left"/>
            </w:pPr>
            <w:r>
              <w:rPr>
                <w:rFonts w:hint="eastAsia" w:ascii="Times New Roman" w:hAnsi="Times New Roman" w:eastAsia="仿宋_GB2312" w:cs="Times New Roman"/>
                <w:color w:val="000000"/>
                <w:sz w:val="24"/>
              </w:rPr>
              <w:t>学校门户网站报修</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1FB3C8F">
            <w:pPr>
              <w:spacing w:before="30" w:after="30" w:line="240" w:lineRule="auto"/>
              <w:jc w:val="left"/>
            </w:pPr>
            <w:r>
              <w:rPr>
                <w:rFonts w:hint="eastAsia" w:ascii="Times New Roman" w:hAnsi="Times New Roman" w:eastAsia="仿宋_GB2312" w:cs="Times New Roman"/>
                <w:color w:val="000000"/>
                <w:sz w:val="24"/>
              </w:rPr>
              <w:t>中南大学官网  →  常用网站  →  后勤服务  →  后勤综合服务大厅  →  网络报修  →  填写报修单  →  完成</w:t>
            </w:r>
          </w:p>
        </w:tc>
      </w:tr>
      <w:tr w14:paraId="1CD74122">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52838DC">
            <w:pPr>
              <w:spacing w:before="30" w:after="30" w:line="240" w:lineRule="auto"/>
              <w:jc w:val="left"/>
            </w:pPr>
            <w:r>
              <w:rPr>
                <w:rFonts w:hint="eastAsia" w:ascii="Times New Roman" w:hAnsi="Times New Roman" w:eastAsia="仿宋_GB2312" w:cs="Times New Roman"/>
                <w:color w:val="000000"/>
                <w:sz w:val="24"/>
              </w:rPr>
              <w:t>企业号报修</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06508FA">
            <w:pPr>
              <w:spacing w:before="30" w:after="30" w:line="240" w:lineRule="auto"/>
              <w:jc w:val="left"/>
            </w:pPr>
            <w:r>
              <w:rPr>
                <w:rFonts w:hint="eastAsia" w:ascii="Times New Roman" w:hAnsi="Times New Roman" w:eastAsia="仿宋_GB2312" w:cs="Times New Roman"/>
                <w:color w:val="000000"/>
                <w:sz w:val="24"/>
              </w:rPr>
              <w:t>中南大学企业号  →  个人中心  →  服务中心  →  报修平台  →  创建新的报修</w:t>
            </w:r>
          </w:p>
        </w:tc>
      </w:tr>
    </w:tbl>
    <w:p w14:paraId="21702D5B">
      <w:pPr>
        <w:spacing w:before="0" w:after="0" w:line="560" w:lineRule="exact"/>
        <w:ind w:firstLine="640"/>
        <w:jc w:val="both"/>
      </w:pPr>
      <w:r>
        <w:rPr>
          <w:rFonts w:hint="eastAsia" w:ascii="Times New Roman" w:hAnsi="Times New Roman" w:eastAsia="仿宋_GB2312" w:cs="Times New Roman"/>
          <w:color w:val="000000"/>
          <w:sz w:val="32"/>
          <w:lang w:eastAsia="zh-CN"/>
        </w:rPr>
        <w:t>受理范围：师生日常零星维修事项，主要是全校各类建筑物公共部分的泥、木、水、电等零星维修。</w:t>
      </w:r>
    </w:p>
    <w:p w14:paraId="2F2FF8AB">
      <w:pPr>
        <w:pStyle w:val="5"/>
        <w:spacing w:line="560" w:lineRule="exact"/>
        <w:ind w:firstLine="0"/>
        <w:jc w:val="left"/>
      </w:pPr>
      <w:r>
        <w:rPr>
          <w:rFonts w:hint="eastAsia" w:ascii="Times New Roman" w:hAnsi="Times New Roman" w:eastAsia="楷体" w:cs="Times New Roman"/>
          <w:b/>
          <w:color w:val="000000"/>
          <w:sz w:val="32"/>
          <w:lang w:eastAsia="zh-CN"/>
        </w:rPr>
        <w:t>（三）修缮工程项目流程（面向校内二级单位）</w:t>
      </w:r>
    </w:p>
    <w:p w14:paraId="6CB2A189">
      <w:pPr>
        <w:spacing w:before="0" w:after="0" w:line="560" w:lineRule="exact"/>
        <w:ind w:firstLine="640"/>
        <w:jc w:val="both"/>
      </w:pPr>
      <w:r>
        <w:rPr>
          <w:rFonts w:hint="eastAsia" w:ascii="Times New Roman" w:hAnsi="Times New Roman" w:eastAsia="仿宋_GB2312" w:cs="Times New Roman"/>
          <w:color w:val="000000"/>
          <w:sz w:val="32"/>
          <w:lang w:eastAsia="zh-CN"/>
        </w:rPr>
        <w:t>后勤保障部已发布</w:t>
      </w:r>
      <w:r>
        <w:rPr>
          <w:rFonts w:hint="eastAsia" w:ascii="Times New Roman" w:hAnsi="Times New Roman" w:eastAsia="仿宋_GB2312" w:cs="Times New Roman"/>
          <w:color w:val="000000"/>
          <w:sz w:val="32"/>
        </w:rPr>
        <w:t xml:space="preserve"> 20 </w:t>
      </w:r>
      <w:r>
        <w:rPr>
          <w:rFonts w:hint="eastAsia" w:ascii="Times New Roman" w:hAnsi="Times New Roman" w:eastAsia="仿宋_GB2312" w:cs="Times New Roman"/>
          <w:color w:val="000000"/>
          <w:sz w:val="32"/>
          <w:lang w:eastAsia="zh-CN"/>
        </w:rPr>
        <w:t>项办事流程，其中修缮类包括：</w:t>
      </w:r>
    </w:p>
    <w:tbl>
      <w:tblPr>
        <w:tblStyle w:val="32"/>
        <w:tblW w:w="5000" w:type="pct"/>
        <w:tblInd w:w="0" w:type="dxa"/>
        <w:tblLayout w:type="autofit"/>
        <w:tblCellMar>
          <w:top w:w="0" w:type="dxa"/>
          <w:left w:w="108" w:type="dxa"/>
          <w:bottom w:w="0" w:type="dxa"/>
          <w:right w:w="108" w:type="dxa"/>
        </w:tblCellMar>
      </w:tblPr>
      <w:tblGrid>
        <w:gridCol w:w="8965"/>
      </w:tblGrid>
      <w:tr w14:paraId="615AB075">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33699AF">
            <w:pPr>
              <w:spacing w:before="30" w:after="30" w:line="240" w:lineRule="auto"/>
              <w:jc w:val="center"/>
            </w:pPr>
            <w:r>
              <w:rPr>
                <w:rFonts w:hint="eastAsia" w:ascii="Times New Roman" w:hAnsi="Times New Roman" w:eastAsia="黑体" w:cs="Times New Roman"/>
                <w:b/>
                <w:color w:val="000000"/>
                <w:sz w:val="24"/>
              </w:rPr>
              <w:t>流程名称</w:t>
            </w:r>
          </w:p>
        </w:tc>
      </w:tr>
      <w:tr w14:paraId="04098B8C">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3060EF8">
            <w:pPr>
              <w:spacing w:before="30" w:after="30" w:line="240" w:lineRule="auto"/>
              <w:jc w:val="left"/>
            </w:pPr>
            <w:r>
              <w:rPr>
                <w:rFonts w:hint="eastAsia" w:ascii="Times New Roman" w:hAnsi="Times New Roman" w:eastAsia="仿宋_GB2312" w:cs="Times New Roman"/>
                <w:color w:val="000000"/>
                <w:sz w:val="24"/>
              </w:rPr>
              <w:t>零星维修服务流程</w:t>
            </w:r>
          </w:p>
        </w:tc>
      </w:tr>
      <w:tr w14:paraId="64D1B3CB">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28C1FBC">
            <w:pPr>
              <w:spacing w:before="30" w:after="30" w:line="240" w:lineRule="auto"/>
              <w:jc w:val="left"/>
            </w:pPr>
            <w:r>
              <w:rPr>
                <w:rFonts w:hint="eastAsia" w:ascii="Times New Roman" w:hAnsi="Times New Roman" w:eastAsia="仿宋_GB2312" w:cs="Times New Roman"/>
                <w:color w:val="000000"/>
                <w:sz w:val="24"/>
              </w:rPr>
              <w:t>修缮项目：设计流程</w:t>
            </w:r>
          </w:p>
        </w:tc>
      </w:tr>
      <w:tr w14:paraId="557B5C6B">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F551622">
            <w:pPr>
              <w:spacing w:before="30" w:after="30" w:line="240" w:lineRule="auto"/>
              <w:jc w:val="left"/>
            </w:pPr>
            <w:r>
              <w:rPr>
                <w:rFonts w:hint="eastAsia" w:ascii="Times New Roman" w:hAnsi="Times New Roman" w:eastAsia="仿宋_GB2312" w:cs="Times New Roman"/>
                <w:color w:val="000000"/>
                <w:sz w:val="24"/>
              </w:rPr>
              <w:t>修缮项目：合同管理流程</w:t>
            </w:r>
          </w:p>
        </w:tc>
      </w:tr>
      <w:tr w14:paraId="3EE8463D">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E4A79CD">
            <w:pPr>
              <w:spacing w:before="30" w:after="30" w:line="240" w:lineRule="auto"/>
              <w:jc w:val="left"/>
            </w:pPr>
            <w:r>
              <w:rPr>
                <w:rFonts w:hint="eastAsia" w:ascii="Times New Roman" w:hAnsi="Times New Roman" w:eastAsia="仿宋_GB2312" w:cs="Times New Roman"/>
                <w:color w:val="000000"/>
                <w:sz w:val="24"/>
              </w:rPr>
              <w:t>修缮项目：质量控制流程</w:t>
            </w:r>
          </w:p>
        </w:tc>
      </w:tr>
      <w:tr w14:paraId="46A98B3F">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15F4FC8">
            <w:pPr>
              <w:spacing w:before="30" w:after="30" w:line="240" w:lineRule="auto"/>
              <w:jc w:val="left"/>
            </w:pPr>
            <w:r>
              <w:rPr>
                <w:rFonts w:hint="eastAsia" w:ascii="Times New Roman" w:hAnsi="Times New Roman" w:eastAsia="仿宋_GB2312" w:cs="Times New Roman"/>
                <w:color w:val="000000"/>
                <w:sz w:val="24"/>
              </w:rPr>
              <w:t>修缮项目：安全文明施工管理流程</w:t>
            </w:r>
          </w:p>
        </w:tc>
      </w:tr>
      <w:tr w14:paraId="08C21D36">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A724B06">
            <w:pPr>
              <w:spacing w:before="30" w:after="30" w:line="240" w:lineRule="auto"/>
              <w:jc w:val="left"/>
            </w:pPr>
            <w:r>
              <w:rPr>
                <w:rFonts w:hint="eastAsia" w:ascii="Times New Roman" w:hAnsi="Times New Roman" w:eastAsia="仿宋_GB2312" w:cs="Times New Roman"/>
                <w:color w:val="000000"/>
                <w:sz w:val="24"/>
              </w:rPr>
              <w:t>修缮项目：进度工期控制流程</w:t>
            </w:r>
          </w:p>
        </w:tc>
      </w:tr>
      <w:tr w14:paraId="41D2B106">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631291D">
            <w:pPr>
              <w:spacing w:before="30" w:after="30" w:line="240" w:lineRule="auto"/>
              <w:jc w:val="left"/>
            </w:pPr>
            <w:r>
              <w:rPr>
                <w:rFonts w:hint="eastAsia" w:ascii="Times New Roman" w:hAnsi="Times New Roman" w:eastAsia="仿宋_GB2312" w:cs="Times New Roman"/>
                <w:color w:val="000000"/>
                <w:sz w:val="24"/>
              </w:rPr>
              <w:t>修缮项目：变更控制流程</w:t>
            </w:r>
          </w:p>
        </w:tc>
      </w:tr>
      <w:tr w14:paraId="52EFD310">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C2F4BA8">
            <w:pPr>
              <w:spacing w:before="30" w:after="30" w:line="240" w:lineRule="auto"/>
              <w:jc w:val="left"/>
            </w:pPr>
            <w:r>
              <w:rPr>
                <w:rFonts w:hint="eastAsia" w:ascii="Times New Roman" w:hAnsi="Times New Roman" w:eastAsia="仿宋_GB2312" w:cs="Times New Roman"/>
                <w:color w:val="000000"/>
                <w:sz w:val="24"/>
              </w:rPr>
              <w:t>修缮项目：竣工验收流程</w:t>
            </w:r>
          </w:p>
        </w:tc>
      </w:tr>
      <w:tr w14:paraId="33C7DFF9">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7E1ACC5">
            <w:pPr>
              <w:spacing w:before="30" w:after="30" w:line="240" w:lineRule="auto"/>
              <w:jc w:val="left"/>
            </w:pPr>
            <w:r>
              <w:rPr>
                <w:rFonts w:hint="eastAsia" w:ascii="Times New Roman" w:hAnsi="Times New Roman" w:eastAsia="仿宋_GB2312" w:cs="Times New Roman"/>
                <w:color w:val="000000"/>
                <w:sz w:val="24"/>
              </w:rPr>
              <w:t>修缮项目：结算审核流程</w:t>
            </w:r>
          </w:p>
        </w:tc>
      </w:tr>
      <w:tr w14:paraId="4F77B9FA">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31931FD">
            <w:pPr>
              <w:spacing w:before="30" w:after="30" w:line="240" w:lineRule="auto"/>
              <w:jc w:val="left"/>
            </w:pPr>
            <w:r>
              <w:rPr>
                <w:rFonts w:hint="eastAsia" w:ascii="Times New Roman" w:hAnsi="Times New Roman" w:eastAsia="仿宋_GB2312" w:cs="Times New Roman"/>
                <w:color w:val="000000"/>
                <w:sz w:val="24"/>
              </w:rPr>
              <w:t>修缮项目：保修管理及资产交付流程</w:t>
            </w:r>
          </w:p>
        </w:tc>
      </w:tr>
      <w:tr w14:paraId="064353CC">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D7C0908">
            <w:pPr>
              <w:spacing w:before="30" w:after="30" w:line="240" w:lineRule="auto"/>
              <w:jc w:val="left"/>
            </w:pPr>
            <w:r>
              <w:rPr>
                <w:rFonts w:hint="eastAsia" w:ascii="Times New Roman" w:hAnsi="Times New Roman" w:eastAsia="仿宋_GB2312" w:cs="Times New Roman"/>
                <w:color w:val="000000"/>
                <w:sz w:val="24"/>
              </w:rPr>
              <w:t>修缮项目： 100  万元以内归口后勤管理维修项目立项审批流程</w:t>
            </w:r>
          </w:p>
        </w:tc>
      </w:tr>
      <w:tr w14:paraId="1AF8FCBA">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00063EF">
            <w:pPr>
              <w:spacing w:before="30" w:after="30" w:line="240" w:lineRule="auto"/>
              <w:jc w:val="left"/>
            </w:pPr>
            <w:r>
              <w:rPr>
                <w:rFonts w:hint="eastAsia" w:ascii="Times New Roman" w:hAnsi="Times New Roman" w:eastAsia="仿宋_GB2312" w:cs="Times New Roman"/>
                <w:color w:val="000000"/>
                <w:sz w:val="24"/>
              </w:rPr>
              <w:t>修缮项目： 100  万元以内修缮项目流程</w:t>
            </w:r>
          </w:p>
        </w:tc>
      </w:tr>
      <w:tr w14:paraId="5FBE1A20">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7547AD4">
            <w:pPr>
              <w:spacing w:before="30" w:after="30" w:line="240" w:lineRule="auto"/>
              <w:jc w:val="left"/>
            </w:pPr>
            <w:r>
              <w:rPr>
                <w:rFonts w:hint="eastAsia" w:ascii="Times New Roman" w:hAnsi="Times New Roman" w:eastAsia="仿宋_GB2312" w:cs="Times New Roman"/>
                <w:color w:val="000000"/>
                <w:sz w:val="24"/>
              </w:rPr>
              <w:t>各二级单位科研、捐资等自筹经费进行修缮改造立项审批流程</w:t>
            </w:r>
          </w:p>
        </w:tc>
      </w:tr>
      <w:tr w14:paraId="78F9C3F2">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76214A7">
            <w:pPr>
              <w:spacing w:before="30" w:after="30" w:line="240" w:lineRule="auto"/>
              <w:jc w:val="left"/>
            </w:pPr>
            <w:r>
              <w:rPr>
                <w:rFonts w:hint="eastAsia" w:ascii="Times New Roman" w:hAnsi="Times New Roman" w:eastAsia="仿宋_GB2312" w:cs="Times New Roman"/>
                <w:color w:val="000000"/>
                <w:sz w:val="24"/>
              </w:rPr>
              <w:t>教育部改善基本办学条件专项资金项目立项审批流程</w:t>
            </w:r>
          </w:p>
        </w:tc>
      </w:tr>
      <w:tr w14:paraId="16A726AE">
        <w:tblPrEx>
          <w:tblCellMar>
            <w:top w:w="0" w:type="dxa"/>
            <w:left w:w="108" w:type="dxa"/>
            <w:bottom w:w="0" w:type="dxa"/>
            <w:right w:w="108" w:type="dxa"/>
          </w:tblCellMar>
        </w:tblPrEx>
        <w:tc>
          <w:tcPr>
            <w:tcW w:w="86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9F0249C">
            <w:pPr>
              <w:spacing w:before="30" w:after="30" w:line="240" w:lineRule="auto"/>
              <w:jc w:val="left"/>
            </w:pPr>
            <w:r>
              <w:rPr>
                <w:rFonts w:hint="eastAsia" w:ascii="Times New Roman" w:hAnsi="Times New Roman" w:eastAsia="仿宋_GB2312" w:cs="Times New Roman"/>
                <w:color w:val="000000"/>
                <w:sz w:val="24"/>
              </w:rPr>
              <w:t>基建、修缮施工项目水电费结算流程</w:t>
            </w:r>
          </w:p>
        </w:tc>
      </w:tr>
    </w:tbl>
    <w:p w14:paraId="2381DFB7">
      <w:pPr>
        <w:spacing w:before="0" w:after="0" w:line="560" w:lineRule="exact"/>
        <w:ind w:firstLine="640"/>
        <w:jc w:val="both"/>
      </w:pPr>
      <w:r>
        <w:rPr>
          <w:rFonts w:hint="eastAsia" w:ascii="Times New Roman" w:hAnsi="Times New Roman" w:eastAsia="仿宋_GB2312" w:cs="Times New Roman"/>
          <w:color w:val="000000"/>
          <w:sz w:val="32"/>
          <w:lang w:eastAsia="zh-CN"/>
        </w:rPr>
        <w:t>其他流程还包括：水电服务流程、学生宿舍退房流程、车辆预订流程、会场使用申请流程、刊物订阅流程。</w:t>
      </w:r>
    </w:p>
    <w:p w14:paraId="1F31CF9E">
      <w:pPr>
        <w:pStyle w:val="5"/>
        <w:spacing w:line="560" w:lineRule="exact"/>
        <w:ind w:firstLine="0"/>
        <w:jc w:val="left"/>
      </w:pPr>
      <w:r>
        <w:rPr>
          <w:rFonts w:hint="eastAsia" w:ascii="Times New Roman" w:hAnsi="Times New Roman" w:eastAsia="楷体" w:cs="Times New Roman"/>
          <w:b/>
          <w:color w:val="000000"/>
          <w:sz w:val="32"/>
          <w:lang w:eastAsia="zh-CN"/>
        </w:rPr>
        <w:t>（四）修建服务中心联系方式</w:t>
      </w:r>
    </w:p>
    <w:p w14:paraId="7268F82A">
      <w:pPr>
        <w:spacing w:before="0" w:after="0" w:line="560" w:lineRule="exact"/>
        <w:ind w:firstLine="640"/>
        <w:jc w:val="both"/>
      </w:pPr>
      <w:r>
        <w:rPr>
          <w:rFonts w:hint="eastAsia" w:ascii="Times New Roman" w:hAnsi="Times New Roman" w:eastAsia="仿宋_GB2312" w:cs="Times New Roman"/>
          <w:color w:val="000000"/>
          <w:sz w:val="32"/>
          <w:lang w:eastAsia="zh-CN"/>
        </w:rPr>
        <w:t>服务热线：</w:t>
      </w:r>
      <w:r>
        <w:rPr>
          <w:rFonts w:hint="eastAsia" w:ascii="Times New Roman" w:hAnsi="Times New Roman" w:eastAsia="仿宋_GB2312" w:cs="Times New Roman"/>
          <w:color w:val="000000"/>
          <w:sz w:val="32"/>
        </w:rPr>
        <w:t>88660086</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88660458</w:t>
      </w:r>
      <w:r>
        <w:rPr>
          <w:rFonts w:hint="eastAsia" w:ascii="Times New Roman" w:hAnsi="Times New Roman" w:eastAsia="仿宋_GB2312" w:cs="Times New Roman"/>
          <w:color w:val="000000"/>
          <w:sz w:val="32"/>
          <w:lang w:eastAsia="zh-CN"/>
        </w:rPr>
        <w:t>。</w:t>
      </w:r>
    </w:p>
    <w:tbl>
      <w:tblPr>
        <w:tblStyle w:val="32"/>
        <w:tblW w:w="5000" w:type="pct"/>
        <w:tblInd w:w="0" w:type="dxa"/>
        <w:tblLayout w:type="autofit"/>
        <w:tblCellMar>
          <w:top w:w="0" w:type="dxa"/>
          <w:left w:w="108" w:type="dxa"/>
          <w:bottom w:w="0" w:type="dxa"/>
          <w:right w:w="108" w:type="dxa"/>
        </w:tblCellMar>
      </w:tblPr>
      <w:tblGrid>
        <w:gridCol w:w="2241"/>
        <w:gridCol w:w="2241"/>
        <w:gridCol w:w="2241"/>
        <w:gridCol w:w="2242"/>
      </w:tblGrid>
      <w:tr w14:paraId="63F52DCA">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C5FC76D">
            <w:pPr>
              <w:spacing w:before="30" w:after="30" w:line="240" w:lineRule="auto"/>
              <w:jc w:val="center"/>
            </w:pPr>
            <w:r>
              <w:rPr>
                <w:rFonts w:hint="eastAsia" w:ascii="Times New Roman" w:hAnsi="Times New Roman" w:eastAsia="黑体" w:cs="Times New Roman"/>
                <w:b/>
                <w:color w:val="000000"/>
                <w:sz w:val="24"/>
              </w:rPr>
              <w:t>职务</w:t>
            </w:r>
          </w:p>
        </w:tc>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167DF14">
            <w:pPr>
              <w:spacing w:before="30" w:after="30" w:line="240" w:lineRule="auto"/>
              <w:jc w:val="center"/>
            </w:pPr>
            <w:r>
              <w:rPr>
                <w:rFonts w:hint="eastAsia" w:ascii="Times New Roman" w:hAnsi="Times New Roman" w:eastAsia="黑体" w:cs="Times New Roman"/>
                <w:b/>
                <w:color w:val="000000"/>
                <w:sz w:val="24"/>
              </w:rPr>
              <w:t>姓名</w:t>
            </w:r>
          </w:p>
        </w:tc>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543C795">
            <w:pPr>
              <w:spacing w:before="30" w:after="30" w:line="240" w:lineRule="auto"/>
              <w:jc w:val="center"/>
            </w:pPr>
            <w:r>
              <w:rPr>
                <w:rFonts w:hint="eastAsia" w:ascii="Times New Roman" w:hAnsi="Times New Roman" w:eastAsia="黑体" w:cs="Times New Roman"/>
                <w:b/>
                <w:color w:val="000000"/>
                <w:sz w:val="24"/>
              </w:rPr>
              <w:t>协调校区</w:t>
            </w:r>
          </w:p>
        </w:tc>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0B20379F">
            <w:pPr>
              <w:spacing w:before="30" w:after="30" w:line="240" w:lineRule="auto"/>
              <w:jc w:val="center"/>
            </w:pPr>
            <w:r>
              <w:rPr>
                <w:rFonts w:hint="eastAsia" w:ascii="Times New Roman" w:hAnsi="Times New Roman" w:eastAsia="黑体" w:cs="Times New Roman"/>
                <w:b/>
                <w:color w:val="000000"/>
                <w:sz w:val="24"/>
              </w:rPr>
              <w:t>电话</w:t>
            </w:r>
          </w:p>
        </w:tc>
      </w:tr>
      <w:tr w14:paraId="4CEFCD01">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E161AFB">
            <w:pPr>
              <w:spacing w:before="30" w:after="30" w:line="240" w:lineRule="auto"/>
              <w:jc w:val="left"/>
            </w:pPr>
            <w:r>
              <w:rPr>
                <w:rFonts w:hint="eastAsia" w:ascii="Times New Roman" w:hAnsi="Times New Roman" w:eastAsia="仿宋_GB2312" w:cs="Times New Roman"/>
                <w:color w:val="000000"/>
                <w:sz w:val="24"/>
              </w:rPr>
              <w:t>主任</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BB7C4F5">
            <w:pPr>
              <w:spacing w:before="30" w:after="30" w:line="240" w:lineRule="auto"/>
              <w:jc w:val="left"/>
            </w:pPr>
            <w:r>
              <w:rPr>
                <w:rFonts w:hint="eastAsia" w:ascii="Times New Roman" w:hAnsi="Times New Roman" w:eastAsia="仿宋_GB2312" w:cs="Times New Roman"/>
                <w:color w:val="000000"/>
                <w:sz w:val="24"/>
              </w:rPr>
              <w:t>胡建平</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D4F8806">
            <w:pPr>
              <w:spacing w:before="30" w:after="30" w:line="240" w:lineRule="auto"/>
              <w:jc w:val="left"/>
            </w:pPr>
            <w:r>
              <w:rPr>
                <w:rFonts w:hint="eastAsia" w:ascii="Times New Roman" w:hAnsi="Times New Roman" w:eastAsia="仿宋_GB2312" w:cs="Times New Roman"/>
                <w:color w:val="000000"/>
                <w:sz w:val="24"/>
              </w:rPr>
              <w:t>岳麓山校区、麓南校区、潇湘校区</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6A776C">
            <w:pPr>
              <w:spacing w:before="30" w:after="30" w:line="240" w:lineRule="auto"/>
              <w:jc w:val="left"/>
            </w:pPr>
            <w:r>
              <w:rPr>
                <w:rFonts w:hint="eastAsia" w:ascii="Times New Roman" w:hAnsi="Times New Roman" w:eastAsia="仿宋_GB2312" w:cs="Times New Roman"/>
                <w:color w:val="000000"/>
                <w:sz w:val="24"/>
              </w:rPr>
              <w:t>88660232</w:t>
            </w:r>
          </w:p>
        </w:tc>
      </w:tr>
      <w:tr w14:paraId="652F0DAB">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DA27AF8">
            <w:pPr>
              <w:spacing w:before="30" w:after="30" w:line="240" w:lineRule="auto"/>
              <w:jc w:val="left"/>
            </w:pPr>
            <w:r>
              <w:rPr>
                <w:rFonts w:hint="eastAsia" w:ascii="Times New Roman" w:hAnsi="Times New Roman" w:eastAsia="仿宋_GB2312" w:cs="Times New Roman"/>
                <w:color w:val="000000"/>
                <w:sz w:val="24"/>
              </w:rPr>
              <w:t>副主任</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3BBF87A">
            <w:pPr>
              <w:spacing w:before="30" w:after="30" w:line="240" w:lineRule="auto"/>
              <w:jc w:val="left"/>
            </w:pPr>
            <w:r>
              <w:rPr>
                <w:rFonts w:hint="eastAsia" w:ascii="Times New Roman" w:hAnsi="Times New Roman" w:eastAsia="仿宋_GB2312" w:cs="Times New Roman"/>
                <w:color w:val="000000"/>
                <w:sz w:val="24"/>
              </w:rPr>
              <w:t>王南兮</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2E7304B">
            <w:pPr>
              <w:spacing w:before="30" w:after="30" w:line="240" w:lineRule="auto"/>
              <w:jc w:val="left"/>
            </w:pPr>
            <w:r>
              <w:rPr>
                <w:rFonts w:hint="eastAsia" w:ascii="Times New Roman" w:hAnsi="Times New Roman" w:eastAsia="仿宋_GB2312" w:cs="Times New Roman"/>
                <w:color w:val="000000"/>
                <w:sz w:val="24"/>
              </w:rPr>
              <w:t>零修站、材料设备站；协调开福校区</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A2561C3">
            <w:pPr>
              <w:spacing w:before="30" w:after="30" w:line="240" w:lineRule="auto"/>
              <w:jc w:val="left"/>
            </w:pPr>
            <w:r>
              <w:rPr>
                <w:rFonts w:hint="eastAsia" w:ascii="Times New Roman" w:hAnsi="Times New Roman" w:eastAsia="仿宋_GB2312" w:cs="Times New Roman"/>
                <w:color w:val="000000"/>
                <w:sz w:val="24"/>
              </w:rPr>
              <w:t>88660139</w:t>
            </w:r>
          </w:p>
        </w:tc>
      </w:tr>
      <w:tr w14:paraId="65E15829">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D7E8B9E">
            <w:pPr>
              <w:spacing w:before="30" w:after="30" w:line="240" w:lineRule="auto"/>
              <w:jc w:val="left"/>
            </w:pPr>
            <w:r>
              <w:rPr>
                <w:rFonts w:hint="eastAsia" w:ascii="Times New Roman" w:hAnsi="Times New Roman" w:eastAsia="仿宋_GB2312" w:cs="Times New Roman"/>
                <w:color w:val="000000"/>
                <w:sz w:val="24"/>
              </w:rPr>
              <w:t>副主任</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0AFE8B7">
            <w:pPr>
              <w:spacing w:before="30" w:after="30" w:line="240" w:lineRule="auto"/>
              <w:jc w:val="left"/>
            </w:pPr>
            <w:r>
              <w:rPr>
                <w:rFonts w:hint="eastAsia" w:ascii="Times New Roman" w:hAnsi="Times New Roman" w:eastAsia="仿宋_GB2312" w:cs="Times New Roman"/>
                <w:color w:val="000000"/>
                <w:sz w:val="24"/>
              </w:rPr>
              <w:t>汪钦</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6FF4F76">
            <w:pPr>
              <w:spacing w:before="30" w:after="30" w:line="240" w:lineRule="auto"/>
              <w:jc w:val="left"/>
            </w:pPr>
            <w:r>
              <w:rPr>
                <w:rFonts w:hint="eastAsia" w:ascii="Times New Roman" w:hAnsi="Times New Roman" w:eastAsia="仿宋_GB2312" w:cs="Times New Roman"/>
                <w:color w:val="000000"/>
                <w:sz w:val="24"/>
              </w:rPr>
              <w:t>专项维修站后期管理；协调天心校区</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C7E72F2">
            <w:pPr>
              <w:spacing w:before="30" w:after="30" w:line="240" w:lineRule="auto"/>
              <w:jc w:val="left"/>
            </w:pPr>
            <w:r>
              <w:rPr>
                <w:rFonts w:hint="eastAsia" w:ascii="Times New Roman" w:hAnsi="Times New Roman" w:eastAsia="仿宋_GB2312" w:cs="Times New Roman"/>
                <w:color w:val="000000"/>
                <w:sz w:val="24"/>
              </w:rPr>
              <w:t>88660468</w:t>
            </w:r>
          </w:p>
        </w:tc>
      </w:tr>
      <w:tr w14:paraId="3A7BD123">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E35024">
            <w:pPr>
              <w:spacing w:before="30" w:after="30" w:line="240" w:lineRule="auto"/>
              <w:jc w:val="left"/>
            </w:pPr>
            <w:r>
              <w:rPr>
                <w:rFonts w:hint="eastAsia" w:ascii="Times New Roman" w:hAnsi="Times New Roman" w:eastAsia="仿宋_GB2312" w:cs="Times New Roman"/>
                <w:color w:val="000000"/>
                <w:sz w:val="24"/>
              </w:rPr>
              <w:t>副主任</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F1E7857">
            <w:pPr>
              <w:spacing w:before="30" w:after="30" w:line="240" w:lineRule="auto"/>
              <w:jc w:val="left"/>
            </w:pPr>
            <w:r>
              <w:rPr>
                <w:rFonts w:hint="eastAsia" w:ascii="Times New Roman" w:hAnsi="Times New Roman" w:eastAsia="仿宋_GB2312" w:cs="Times New Roman"/>
                <w:color w:val="000000"/>
                <w:sz w:val="24"/>
              </w:rPr>
              <w:t>王丽琴</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054E103">
            <w:pPr>
              <w:spacing w:before="30" w:after="30" w:line="240" w:lineRule="auto"/>
              <w:jc w:val="left"/>
            </w:pPr>
            <w:r>
              <w:rPr>
                <w:rFonts w:hint="eastAsia" w:ascii="Times New Roman" w:hAnsi="Times New Roman" w:eastAsia="仿宋_GB2312" w:cs="Times New Roman"/>
                <w:color w:val="000000"/>
                <w:sz w:val="24"/>
              </w:rPr>
              <w:t>专项维修站前期管理；协调杏林校区</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351078">
            <w:pPr>
              <w:spacing w:before="30" w:after="30" w:line="240" w:lineRule="auto"/>
              <w:jc w:val="left"/>
            </w:pPr>
            <w:r>
              <w:rPr>
                <w:rFonts w:hint="eastAsia" w:ascii="Times New Roman" w:hAnsi="Times New Roman" w:eastAsia="仿宋_GB2312" w:cs="Times New Roman"/>
                <w:color w:val="000000"/>
                <w:sz w:val="24"/>
              </w:rPr>
              <w:t>88660139</w:t>
            </w:r>
          </w:p>
        </w:tc>
      </w:tr>
    </w:tbl>
    <w:p w14:paraId="3805EA0D">
      <w:pPr>
        <w:pStyle w:val="4"/>
        <w:spacing w:line="560" w:lineRule="exact"/>
        <w:ind w:firstLine="0"/>
        <w:jc w:val="left"/>
      </w:pPr>
      <w:bookmarkStart w:id="14" w:name="section-8"/>
      <w:bookmarkEnd w:id="14"/>
      <w:bookmarkStart w:id="15" w:name="_Toc_section_8"/>
      <w:r>
        <w:rPr>
          <w:rFonts w:hint="eastAsia" w:ascii="Times New Roman" w:hAnsi="Times New Roman" w:eastAsia="黑体" w:cs="Times New Roman"/>
          <w:b/>
          <w:color w:val="000000"/>
          <w:sz w:val="32"/>
          <w:lang w:eastAsia="zh-CN"/>
        </w:rPr>
        <w:t>七、交通出行服务</w:t>
      </w:r>
      <w:bookmarkEnd w:id="15"/>
    </w:p>
    <w:p w14:paraId="72368F57">
      <w:pPr>
        <w:spacing w:before="0" w:after="0" w:line="560" w:lineRule="exact"/>
        <w:ind w:firstLine="640"/>
        <w:jc w:val="both"/>
      </w:pPr>
      <w:r>
        <w:rPr>
          <w:rFonts w:hint="eastAsia" w:ascii="Times New Roman" w:hAnsi="Times New Roman" w:eastAsia="仿宋_GB2312" w:cs="Times New Roman"/>
          <w:color w:val="000000"/>
          <w:sz w:val="32"/>
          <w:lang w:eastAsia="zh-CN"/>
        </w:rPr>
        <w:t>学校为师生提供教职工通勤班车、校园摆渡车等多层次出行服务，并对电动自行车实行实名登记管理。本章汇总班车查询渠道、摆渡车线路与票价、车辆预订方式及校园安全值班电话。</w:t>
      </w:r>
    </w:p>
    <w:p w14:paraId="0EB58FA3">
      <w:pPr>
        <w:pStyle w:val="5"/>
        <w:spacing w:line="560" w:lineRule="exact"/>
        <w:ind w:firstLine="0"/>
        <w:jc w:val="left"/>
      </w:pPr>
      <w:r>
        <w:rPr>
          <w:rFonts w:hint="eastAsia" w:ascii="Times New Roman" w:hAnsi="Times New Roman" w:eastAsia="楷体" w:cs="Times New Roman"/>
          <w:b/>
          <w:color w:val="000000"/>
          <w:sz w:val="32"/>
          <w:lang w:eastAsia="zh-CN"/>
        </w:rPr>
        <w:t>（一）教职工班车（通勤车）</w:t>
      </w:r>
    </w:p>
    <w:p w14:paraId="752388E4">
      <w:pPr>
        <w:spacing w:before="0" w:after="0" w:line="560" w:lineRule="exact"/>
        <w:ind w:firstLine="640"/>
        <w:jc w:val="both"/>
      </w:pPr>
      <w:r>
        <w:rPr>
          <w:rFonts w:hint="eastAsia" w:ascii="Times New Roman" w:hAnsi="Times New Roman" w:eastAsia="仿宋_GB2312" w:cs="Times New Roman"/>
          <w:color w:val="000000"/>
          <w:sz w:val="32"/>
          <w:lang w:eastAsia="zh-CN"/>
        </w:rPr>
        <w:t>学校工作日开行多班次校区通勤班车，覆盖岳麓山、麓南、潇湘、天心、杏林、开福各校区，主要上车点为岳麓山校区图书馆前坪、天心校区办公楼前坪、开福校区大门、杏林校区教学楼后栋停车坪等。</w:t>
      </w:r>
    </w:p>
    <w:p w14:paraId="63A18868">
      <w:pPr>
        <w:spacing w:before="0" w:after="0" w:line="560" w:lineRule="exact"/>
        <w:ind w:firstLine="640"/>
        <w:jc w:val="both"/>
      </w:pPr>
      <w:r>
        <w:rPr>
          <w:rFonts w:hint="eastAsia" w:ascii="Times New Roman" w:hAnsi="Times New Roman" w:eastAsia="仿宋_GB2312" w:cs="Times New Roman"/>
          <w:color w:val="000000"/>
          <w:sz w:val="32"/>
          <w:lang w:eastAsia="zh-CN"/>
        </w:rPr>
        <w:t>查询渠道：</w:t>
      </w:r>
    </w:p>
    <w:p w14:paraId="2B93B4BF">
      <w:pPr>
        <w:pStyle w:val="14"/>
        <w:numPr>
          <w:ilvl w:val="0"/>
          <w:numId w:val="11"/>
        </w:numPr>
        <w:spacing w:before="0" w:after="0" w:line="560" w:lineRule="exact"/>
        <w:jc w:val="both"/>
      </w:pPr>
      <w:r>
        <w:rPr>
          <w:rFonts w:hint="eastAsia" w:ascii="Times New Roman" w:hAnsi="Times New Roman" w:eastAsia="仿宋_GB2312" w:cs="Times New Roman"/>
          <w:color w:val="000000"/>
          <w:sz w:val="32"/>
          <w:lang w:eastAsia="zh-CN"/>
        </w:rPr>
        <w:t>学校班车查询系统：</w:t>
      </w:r>
      <w:r>
        <w:rPr>
          <w:rFonts w:hint="eastAsia" w:ascii="Times New Roman" w:hAnsi="Times New Roman" w:eastAsia="仿宋_GB2312" w:cs="Times New Roman"/>
          <w:color w:val="000000"/>
          <w:sz w:val="32"/>
        </w:rPr>
        <w:t>https://wxxy.csu.edu.cn/site/shuttleBus/index?bus_id=2</w:t>
      </w:r>
    </w:p>
    <w:p w14:paraId="652B275B">
      <w:pPr>
        <w:pStyle w:val="14"/>
        <w:numPr>
          <w:ilvl w:val="0"/>
          <w:numId w:val="11"/>
        </w:numPr>
        <w:spacing w:before="0" w:after="0" w:line="560" w:lineRule="exact"/>
        <w:jc w:val="both"/>
      </w:pP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中南</w:t>
      </w:r>
      <w:r>
        <w:rPr>
          <w:rFonts w:hint="eastAsia" w:ascii="Times New Roman" w:hAnsi="Times New Roman" w:eastAsia="仿宋_GB2312" w:cs="Times New Roman"/>
          <w:color w:val="000000"/>
          <w:sz w:val="32"/>
        </w:rPr>
        <w:t>e</w:t>
      </w:r>
      <w:r>
        <w:rPr>
          <w:rFonts w:hint="eastAsia" w:ascii="Times New Roman" w:hAnsi="Times New Roman" w:eastAsia="仿宋_GB2312" w:cs="Times New Roman"/>
          <w:color w:val="000000"/>
          <w:sz w:val="32"/>
          <w:lang w:eastAsia="zh-CN"/>
        </w:rPr>
        <w:t>行</w:t>
      </w:r>
      <w:r>
        <w:rPr>
          <w:rFonts w:hint="eastAsia" w:ascii="Times New Roman" w:hAnsi="Times New Roman" w:eastAsia="仿宋_GB2312" w:cs="Times New Roman"/>
          <w:color w:val="000000"/>
          <w:sz w:val="32"/>
        </w:rPr>
        <w:t>”APP</w:t>
      </w:r>
      <w:r>
        <w:rPr>
          <w:rFonts w:hint="eastAsia" w:ascii="Times New Roman" w:hAnsi="Times New Roman" w:eastAsia="仿宋_GB2312" w:cs="Times New Roman"/>
          <w:color w:val="000000"/>
          <w:sz w:val="32"/>
          <w:lang w:eastAsia="zh-CN"/>
        </w:rPr>
        <w:t>；</w:t>
      </w:r>
    </w:p>
    <w:p w14:paraId="13DA77D3">
      <w:pPr>
        <w:pStyle w:val="14"/>
        <w:numPr>
          <w:ilvl w:val="0"/>
          <w:numId w:val="11"/>
        </w:numPr>
        <w:spacing w:before="0" w:after="0" w:line="560" w:lineRule="exact"/>
        <w:jc w:val="both"/>
      </w:pPr>
      <w:r>
        <w:rPr>
          <w:rFonts w:hint="eastAsia" w:ascii="Times New Roman" w:hAnsi="Times New Roman" w:eastAsia="仿宋_GB2312" w:cs="Times New Roman"/>
          <w:color w:val="000000"/>
          <w:sz w:val="32"/>
        </w:rPr>
        <w:t>“</w:t>
      </w:r>
      <w:r>
        <w:rPr>
          <w:rFonts w:hint="eastAsia" w:ascii="Times New Roman" w:hAnsi="Times New Roman" w:cs="Times New Roman"/>
          <w:color w:val="000000"/>
          <w:sz w:val="32"/>
          <w:lang w:val="en-US" w:eastAsia="zh-CN"/>
        </w:rPr>
        <w:t>中南大学后勤保障部、</w:t>
      </w:r>
      <w:r>
        <w:rPr>
          <w:rFonts w:hint="eastAsia" w:ascii="Times New Roman" w:hAnsi="Times New Roman" w:eastAsia="仿宋_GB2312" w:cs="Times New Roman"/>
          <w:color w:val="000000"/>
          <w:sz w:val="32"/>
          <w:lang w:eastAsia="zh-CN"/>
        </w:rPr>
        <w:t>中南大学信网中心</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微信公众号。</w:t>
      </w:r>
    </w:p>
    <w:p w14:paraId="070AB40B">
      <w:pPr>
        <w:spacing w:before="0" w:after="0" w:line="560" w:lineRule="exact"/>
        <w:ind w:firstLine="640"/>
        <w:jc w:val="both"/>
      </w:pPr>
      <w:r>
        <w:rPr>
          <w:rFonts w:hint="eastAsia" w:ascii="Times New Roman" w:hAnsi="Times New Roman" w:eastAsia="仿宋_GB2312" w:cs="Times New Roman"/>
          <w:color w:val="000000"/>
          <w:sz w:val="32"/>
          <w:lang w:eastAsia="zh-CN"/>
        </w:rPr>
        <w:t>说明：</w:t>
      </w:r>
    </w:p>
    <w:p w14:paraId="22AB6588">
      <w:pPr>
        <w:pStyle w:val="16"/>
        <w:spacing w:before="0" w:after="0" w:line="560" w:lineRule="exact"/>
        <w:jc w:val="both"/>
      </w:pPr>
      <w:r>
        <w:rPr>
          <w:rFonts w:hint="eastAsia" w:ascii="Times New Roman" w:hAnsi="Times New Roman" w:eastAsia="仿宋_GB2312" w:cs="Times New Roman"/>
          <w:color w:val="000000"/>
          <w:sz w:val="32"/>
          <w:lang w:eastAsia="zh-CN"/>
        </w:rPr>
        <w:t>班车分</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教师上课班车</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与</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职工上班班车</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，周末及国家法定节假日停开，寒暑假按专项通知执行；</w:t>
      </w:r>
    </w:p>
    <w:p w14:paraId="263FD313">
      <w:pPr>
        <w:pStyle w:val="16"/>
        <w:spacing w:before="0" w:after="0" w:line="560" w:lineRule="exact"/>
        <w:jc w:val="both"/>
      </w:pPr>
      <w:r>
        <w:rPr>
          <w:rFonts w:hint="eastAsia" w:ascii="Times New Roman" w:hAnsi="Times New Roman" w:eastAsia="仿宋_GB2312" w:cs="Times New Roman"/>
          <w:color w:val="000000"/>
          <w:sz w:val="32"/>
          <w:lang w:eastAsia="zh-CN"/>
        </w:rPr>
        <w:t>车队监督电话：</w:t>
      </w:r>
      <w:r>
        <w:rPr>
          <w:rFonts w:hint="eastAsia" w:ascii="Times New Roman" w:hAnsi="Times New Roman" w:eastAsia="仿宋_GB2312" w:cs="Times New Roman"/>
          <w:color w:val="000000"/>
          <w:sz w:val="32"/>
        </w:rPr>
        <w:t>88836000</w:t>
      </w:r>
      <w:r>
        <w:rPr>
          <w:rFonts w:hint="eastAsia" w:ascii="Times New Roman" w:hAnsi="Times New Roman" w:eastAsia="仿宋_GB2312" w:cs="Times New Roman"/>
          <w:color w:val="000000"/>
          <w:sz w:val="32"/>
          <w:lang w:eastAsia="zh-CN"/>
        </w:rPr>
        <w:t>（后勤服务热线）、</w:t>
      </w:r>
      <w:r>
        <w:rPr>
          <w:rFonts w:hint="eastAsia" w:ascii="Times New Roman" w:hAnsi="Times New Roman" w:eastAsia="仿宋_GB2312" w:cs="Times New Roman"/>
          <w:color w:val="000000"/>
          <w:sz w:val="32"/>
        </w:rPr>
        <w:t>88879392</w:t>
      </w:r>
      <w:r>
        <w:rPr>
          <w:rFonts w:hint="eastAsia" w:ascii="Times New Roman" w:hAnsi="Times New Roman" w:eastAsia="仿宋_GB2312" w:cs="Times New Roman"/>
          <w:color w:val="000000"/>
          <w:sz w:val="32"/>
          <w:lang w:eastAsia="zh-CN"/>
        </w:rPr>
        <w:t>（校本部车队）、</w:t>
      </w:r>
      <w:r>
        <w:rPr>
          <w:rFonts w:hint="eastAsia" w:ascii="Times New Roman" w:hAnsi="Times New Roman" w:eastAsia="仿宋_GB2312" w:cs="Times New Roman"/>
          <w:color w:val="000000"/>
          <w:sz w:val="32"/>
        </w:rPr>
        <w:t>84805143</w:t>
      </w:r>
      <w:r>
        <w:rPr>
          <w:rFonts w:hint="eastAsia" w:ascii="Times New Roman" w:hAnsi="Times New Roman" w:eastAsia="仿宋_GB2312" w:cs="Times New Roman"/>
          <w:color w:val="000000"/>
          <w:sz w:val="32"/>
          <w:lang w:eastAsia="zh-CN"/>
        </w:rPr>
        <w:t>（湘雅车队）、</w:t>
      </w:r>
      <w:r>
        <w:rPr>
          <w:rFonts w:hint="eastAsia" w:ascii="Times New Roman" w:hAnsi="Times New Roman" w:eastAsia="仿宋_GB2312" w:cs="Times New Roman"/>
          <w:color w:val="000000"/>
          <w:sz w:val="32"/>
        </w:rPr>
        <w:t>82655274</w:t>
      </w:r>
      <w:r>
        <w:rPr>
          <w:rFonts w:hint="eastAsia" w:ascii="Times New Roman" w:hAnsi="Times New Roman" w:eastAsia="仿宋_GB2312" w:cs="Times New Roman"/>
          <w:color w:val="000000"/>
          <w:sz w:val="32"/>
          <w:lang w:eastAsia="zh-CN"/>
        </w:rPr>
        <w:t>（铁道车队）。</w:t>
      </w:r>
    </w:p>
    <w:p w14:paraId="06F376CE">
      <w:pPr>
        <w:pStyle w:val="5"/>
        <w:spacing w:line="560" w:lineRule="exact"/>
        <w:ind w:firstLine="0"/>
        <w:jc w:val="left"/>
      </w:pPr>
      <w:r>
        <w:rPr>
          <w:rFonts w:hint="eastAsia" w:ascii="Times New Roman" w:hAnsi="Times New Roman" w:eastAsia="楷体" w:cs="Times New Roman"/>
          <w:b/>
          <w:color w:val="000000"/>
          <w:sz w:val="32"/>
          <w:lang w:eastAsia="zh-CN"/>
        </w:rPr>
        <w:t>（</w:t>
      </w:r>
      <w:r>
        <w:rPr>
          <w:rFonts w:hint="eastAsia" w:ascii="Times New Roman" w:hAnsi="Times New Roman" w:eastAsia="楷体" w:cs="Times New Roman"/>
          <w:b/>
          <w:color w:val="000000"/>
          <w:sz w:val="32"/>
          <w:lang w:val="en-US" w:eastAsia="zh-CN"/>
        </w:rPr>
        <w:t>二</w:t>
      </w:r>
      <w:r>
        <w:rPr>
          <w:rFonts w:hint="eastAsia" w:ascii="Times New Roman" w:hAnsi="Times New Roman" w:eastAsia="楷体" w:cs="Times New Roman"/>
          <w:b/>
          <w:color w:val="000000"/>
          <w:sz w:val="32"/>
          <w:lang w:eastAsia="zh-CN"/>
        </w:rPr>
        <w:t>）汽车队与车辆预订</w:t>
      </w:r>
    </w:p>
    <w:p w14:paraId="2C0656D6">
      <w:pPr>
        <w:spacing w:before="0" w:after="0" w:line="560" w:lineRule="exact"/>
        <w:ind w:firstLine="640"/>
        <w:jc w:val="both"/>
      </w:pPr>
      <w:r>
        <w:rPr>
          <w:rFonts w:hint="eastAsia" w:ascii="Times New Roman" w:hAnsi="Times New Roman" w:eastAsia="仿宋_GB2312" w:cs="Times New Roman"/>
          <w:color w:val="000000"/>
          <w:sz w:val="32"/>
          <w:lang w:eastAsia="zh-CN"/>
        </w:rPr>
        <w:t>生活服务中心汽车队承担学校汽车交通运输服务与经营，提供用车预订服务（按《车辆预订流程》办理）。</w:t>
      </w:r>
    </w:p>
    <w:p w14:paraId="57C75360">
      <w:pPr>
        <w:pStyle w:val="16"/>
        <w:spacing w:before="0" w:after="0" w:line="560" w:lineRule="exact"/>
        <w:jc w:val="both"/>
      </w:pPr>
      <w:r>
        <w:rPr>
          <w:rFonts w:hint="eastAsia" w:ascii="Times New Roman" w:hAnsi="Times New Roman" w:eastAsia="仿宋_GB2312" w:cs="Times New Roman"/>
          <w:color w:val="000000"/>
          <w:sz w:val="32"/>
          <w:lang w:eastAsia="zh-CN"/>
        </w:rPr>
        <w:t>汽车队电话：</w:t>
      </w:r>
      <w:r>
        <w:rPr>
          <w:rFonts w:hint="eastAsia" w:ascii="Times New Roman" w:hAnsi="Times New Roman" w:eastAsia="仿宋_GB2312" w:cs="Times New Roman"/>
          <w:color w:val="000000"/>
          <w:sz w:val="32"/>
        </w:rPr>
        <w:t>88879392</w:t>
      </w:r>
      <w:r>
        <w:rPr>
          <w:rFonts w:hint="eastAsia" w:ascii="Times New Roman" w:hAnsi="Times New Roman" w:eastAsia="仿宋_GB2312" w:cs="Times New Roman"/>
          <w:color w:val="000000"/>
          <w:sz w:val="32"/>
          <w:lang w:eastAsia="zh-CN"/>
        </w:rPr>
        <w:t>。</w:t>
      </w:r>
    </w:p>
    <w:p w14:paraId="78B93A67">
      <w:pPr>
        <w:pStyle w:val="5"/>
        <w:spacing w:line="560" w:lineRule="exact"/>
        <w:ind w:firstLine="0"/>
        <w:jc w:val="left"/>
      </w:pPr>
      <w:r>
        <w:rPr>
          <w:rFonts w:hint="eastAsia" w:ascii="Times New Roman" w:hAnsi="Times New Roman" w:eastAsia="楷体" w:cs="Times New Roman"/>
          <w:b/>
          <w:color w:val="000000"/>
          <w:sz w:val="32"/>
          <w:lang w:eastAsia="zh-CN"/>
        </w:rPr>
        <w:t>（</w:t>
      </w:r>
      <w:r>
        <w:rPr>
          <w:rFonts w:hint="eastAsia" w:ascii="Times New Roman" w:hAnsi="Times New Roman" w:eastAsia="楷体" w:cs="Times New Roman"/>
          <w:b/>
          <w:color w:val="000000"/>
          <w:sz w:val="32"/>
          <w:lang w:val="en-US" w:eastAsia="zh-CN"/>
        </w:rPr>
        <w:t>三</w:t>
      </w:r>
      <w:r>
        <w:rPr>
          <w:rFonts w:hint="eastAsia" w:ascii="Times New Roman" w:hAnsi="Times New Roman" w:eastAsia="楷体" w:cs="Times New Roman"/>
          <w:b/>
          <w:color w:val="000000"/>
          <w:sz w:val="32"/>
          <w:lang w:eastAsia="zh-CN"/>
        </w:rPr>
        <w:t>）电动自行车与安全出行</w:t>
      </w:r>
    </w:p>
    <w:p w14:paraId="793F143D">
      <w:pPr>
        <w:spacing w:before="0" w:after="0" w:line="560" w:lineRule="exact"/>
        <w:ind w:firstLine="640"/>
        <w:jc w:val="both"/>
      </w:pPr>
      <w:r>
        <w:rPr>
          <w:rFonts w:hint="eastAsia" w:ascii="Times New Roman" w:hAnsi="Times New Roman" w:eastAsia="仿宋_GB2312" w:cs="Times New Roman"/>
          <w:color w:val="000000"/>
          <w:sz w:val="32"/>
          <w:lang w:eastAsia="zh-CN"/>
        </w:rPr>
        <w:t>根据国务院、湖南省安全隐患全链条整治要求，学校对电动自行车实行</w:t>
      </w:r>
      <w:r>
        <w:rPr>
          <w:rFonts w:hint="eastAsia" w:ascii="Times New Roman" w:hAnsi="Times New Roman" w:eastAsia="仿宋_GB2312" w:cs="Times New Roman"/>
          <w:b/>
          <w:color w:val="000000"/>
          <w:sz w:val="32"/>
          <w:lang w:eastAsia="zh-CN"/>
        </w:rPr>
        <w:t>实名登记上牌制度</w:t>
      </w:r>
      <w:r>
        <w:rPr>
          <w:rFonts w:hint="eastAsia" w:ascii="Times New Roman" w:hAnsi="Times New Roman" w:eastAsia="仿宋_GB2312" w:cs="Times New Roman"/>
          <w:color w:val="000000"/>
          <w:sz w:val="32"/>
          <w:lang w:eastAsia="zh-CN"/>
        </w:rPr>
        <w:t>：</w:t>
      </w:r>
    </w:p>
    <w:p w14:paraId="2F57B2D3">
      <w:pPr>
        <w:pStyle w:val="16"/>
        <w:spacing w:before="0" w:after="0" w:line="560" w:lineRule="exact"/>
        <w:jc w:val="both"/>
      </w:pPr>
      <w:r>
        <w:rPr>
          <w:rFonts w:hint="eastAsia" w:ascii="Times New Roman" w:hAnsi="Times New Roman" w:eastAsia="仿宋_GB2312" w:cs="Times New Roman"/>
          <w:color w:val="000000"/>
          <w:sz w:val="32"/>
          <w:lang w:eastAsia="zh-CN"/>
        </w:rPr>
        <w:t>确需购买电动自行车，须符合《电动自行车安全技术规范（</w:t>
      </w:r>
      <w:r>
        <w:rPr>
          <w:rFonts w:hint="eastAsia" w:ascii="Times New Roman" w:hAnsi="Times New Roman" w:eastAsia="仿宋_GB2312" w:cs="Times New Roman"/>
          <w:color w:val="000000"/>
          <w:sz w:val="32"/>
        </w:rPr>
        <w:t>GB 17761—2024</w:t>
      </w:r>
      <w:r>
        <w:rPr>
          <w:rFonts w:hint="eastAsia" w:ascii="Times New Roman" w:hAnsi="Times New Roman" w:eastAsia="仿宋_GB2312" w:cs="Times New Roman"/>
          <w:color w:val="000000"/>
          <w:sz w:val="32"/>
          <w:lang w:eastAsia="zh-CN"/>
        </w:rPr>
        <w:t>）》要求，经审核登记并安装校内车牌后方可使用；</w:t>
      </w:r>
    </w:p>
    <w:p w14:paraId="3E20C6A6">
      <w:pPr>
        <w:pStyle w:val="16"/>
        <w:spacing w:before="0" w:after="0" w:line="560" w:lineRule="exact"/>
        <w:jc w:val="both"/>
      </w:pPr>
      <w:r>
        <w:rPr>
          <w:rFonts w:hint="eastAsia" w:ascii="Times New Roman" w:hAnsi="Times New Roman" w:eastAsia="仿宋_GB2312" w:cs="Times New Roman"/>
          <w:color w:val="000000"/>
          <w:sz w:val="32"/>
          <w:lang w:eastAsia="zh-CN"/>
        </w:rPr>
        <w:t>使用须全程佩戴头盔，禁止违规充电、违规停放、违规载人、逆行、超速等行为；</w:t>
      </w:r>
    </w:p>
    <w:p w14:paraId="124F536C">
      <w:pPr>
        <w:pStyle w:val="16"/>
        <w:spacing w:before="0" w:after="0" w:line="560" w:lineRule="exact"/>
        <w:jc w:val="both"/>
      </w:pPr>
      <w:r>
        <w:rPr>
          <w:rFonts w:hint="eastAsia" w:ascii="Times New Roman" w:hAnsi="Times New Roman" w:eastAsia="仿宋_GB2312" w:cs="Times New Roman"/>
          <w:color w:val="000000"/>
          <w:sz w:val="32"/>
          <w:lang w:eastAsia="zh-CN"/>
        </w:rPr>
        <w:t>违反安全管理规定的，学校将采取批评教育、锁车挪车、取消校内车牌等方式处理；</w:t>
      </w:r>
    </w:p>
    <w:p w14:paraId="23DBB934">
      <w:pPr>
        <w:pStyle w:val="16"/>
        <w:spacing w:before="0" w:after="0" w:line="560" w:lineRule="exact"/>
        <w:jc w:val="both"/>
      </w:pPr>
      <w:r>
        <w:rPr>
          <w:rFonts w:hint="eastAsia" w:ascii="Times New Roman" w:hAnsi="Times New Roman" w:eastAsia="仿宋_GB2312" w:cs="Times New Roman"/>
          <w:color w:val="000000"/>
          <w:sz w:val="32"/>
          <w:lang w:eastAsia="zh-CN"/>
        </w:rPr>
        <w:t>学校倡导步行、乘坐校车或骑行自行车出行。</w:t>
      </w:r>
    </w:p>
    <w:p w14:paraId="5AECFC32">
      <w:pPr>
        <w:pStyle w:val="5"/>
        <w:spacing w:line="560" w:lineRule="exact"/>
        <w:ind w:firstLine="0"/>
        <w:jc w:val="left"/>
      </w:pPr>
      <w:r>
        <w:rPr>
          <w:rFonts w:hint="eastAsia" w:ascii="Times New Roman" w:hAnsi="Times New Roman" w:eastAsia="楷体" w:cs="Times New Roman"/>
          <w:b/>
          <w:color w:val="000000"/>
          <w:sz w:val="32"/>
          <w:lang w:eastAsia="zh-CN"/>
        </w:rPr>
        <w:t>（</w:t>
      </w:r>
      <w:r>
        <w:rPr>
          <w:rFonts w:hint="eastAsia" w:ascii="Times New Roman" w:hAnsi="Times New Roman" w:eastAsia="楷体" w:cs="Times New Roman"/>
          <w:b/>
          <w:color w:val="000000"/>
          <w:sz w:val="32"/>
          <w:lang w:val="en-US" w:eastAsia="zh-CN"/>
        </w:rPr>
        <w:t>四</w:t>
      </w:r>
      <w:r>
        <w:rPr>
          <w:rFonts w:hint="eastAsia" w:ascii="Times New Roman" w:hAnsi="Times New Roman" w:eastAsia="楷体" w:cs="Times New Roman"/>
          <w:b/>
          <w:color w:val="000000"/>
          <w:sz w:val="32"/>
          <w:lang w:eastAsia="zh-CN"/>
        </w:rPr>
        <w:t>）校园安全值班电话</w:t>
      </w:r>
    </w:p>
    <w:tbl>
      <w:tblPr>
        <w:tblStyle w:val="32"/>
        <w:tblW w:w="5000" w:type="pct"/>
        <w:tblInd w:w="0" w:type="dxa"/>
        <w:tblLayout w:type="autofit"/>
        <w:tblCellMar>
          <w:top w:w="0" w:type="dxa"/>
          <w:left w:w="108" w:type="dxa"/>
          <w:bottom w:w="0" w:type="dxa"/>
          <w:right w:w="108" w:type="dxa"/>
        </w:tblCellMar>
      </w:tblPr>
      <w:tblGrid>
        <w:gridCol w:w="2988"/>
        <w:gridCol w:w="2988"/>
        <w:gridCol w:w="2989"/>
      </w:tblGrid>
      <w:tr w14:paraId="00AC3543">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7DF1E00">
            <w:pPr>
              <w:spacing w:before="30" w:after="30" w:line="240" w:lineRule="auto"/>
              <w:jc w:val="center"/>
            </w:pPr>
            <w:r>
              <w:rPr>
                <w:rFonts w:hint="eastAsia" w:ascii="Times New Roman" w:hAnsi="Times New Roman" w:eastAsia="黑体" w:cs="Times New Roman"/>
                <w:b/>
                <w:color w:val="000000"/>
                <w:sz w:val="24"/>
              </w:rPr>
              <w:t>校区</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5B841B1">
            <w:pPr>
              <w:spacing w:before="30" w:after="30" w:line="240" w:lineRule="auto"/>
              <w:jc w:val="center"/>
            </w:pPr>
            <w:r>
              <w:rPr>
                <w:rFonts w:hint="eastAsia" w:ascii="Times New Roman" w:hAnsi="Times New Roman" w:eastAsia="黑体" w:cs="Times New Roman"/>
                <w:b/>
                <w:color w:val="000000"/>
                <w:sz w:val="24"/>
              </w:rPr>
              <w:t>24  小时值班电话</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6B559A3">
            <w:pPr>
              <w:spacing w:before="30" w:after="30" w:line="240" w:lineRule="auto"/>
              <w:jc w:val="center"/>
            </w:pPr>
            <w:r>
              <w:rPr>
                <w:rFonts w:hint="eastAsia" w:ascii="Times New Roman" w:hAnsi="Times New Roman" w:eastAsia="黑体" w:cs="Times New Roman"/>
                <w:b/>
                <w:color w:val="000000"/>
                <w:sz w:val="24"/>
              </w:rPr>
              <w:t>咨询电话</w:t>
            </w:r>
          </w:p>
        </w:tc>
      </w:tr>
      <w:tr w14:paraId="295F8DD5">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411C9AF">
            <w:pPr>
              <w:spacing w:before="30" w:after="30" w:line="240" w:lineRule="auto"/>
              <w:jc w:val="left"/>
            </w:pPr>
            <w:r>
              <w:rPr>
                <w:rFonts w:hint="eastAsia" w:ascii="Times New Roman" w:hAnsi="Times New Roman" w:eastAsia="仿宋_GB2312" w:cs="Times New Roman"/>
                <w:color w:val="000000"/>
                <w:sz w:val="24"/>
              </w:rPr>
              <w:t>岳麓山校区、麓南校区、潇湘校区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6329376">
            <w:pPr>
              <w:spacing w:before="30" w:after="30" w:line="240" w:lineRule="auto"/>
              <w:jc w:val="left"/>
            </w:pPr>
            <w:r>
              <w:rPr>
                <w:rFonts w:hint="eastAsia" w:ascii="Times New Roman" w:hAnsi="Times New Roman" w:eastAsia="仿宋_GB2312" w:cs="Times New Roman"/>
                <w:color w:val="000000"/>
                <w:sz w:val="24"/>
              </w:rPr>
              <w:t>88877110</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57C169E">
            <w:pPr>
              <w:spacing w:before="30" w:after="30" w:line="240" w:lineRule="auto"/>
              <w:jc w:val="left"/>
            </w:pPr>
            <w:r>
              <w:rPr>
                <w:rFonts w:hint="eastAsia" w:ascii="Times New Roman" w:hAnsi="Times New Roman" w:eastAsia="仿宋_GB2312" w:cs="Times New Roman"/>
                <w:color w:val="000000"/>
                <w:sz w:val="24"/>
              </w:rPr>
              <w:t>—</w:t>
            </w:r>
          </w:p>
        </w:tc>
      </w:tr>
      <w:tr w14:paraId="7BA19B4D">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48017F5">
            <w:pPr>
              <w:spacing w:before="30" w:after="30" w:line="240" w:lineRule="auto"/>
              <w:jc w:val="left"/>
            </w:pPr>
            <w:r>
              <w:rPr>
                <w:rFonts w:hint="eastAsia" w:ascii="Times New Roman" w:hAnsi="Times New Roman" w:eastAsia="仿宋_GB2312" w:cs="Times New Roman"/>
                <w:color w:val="000000"/>
                <w:sz w:val="24"/>
              </w:rPr>
              <w:t>天心校区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A7350A">
            <w:pPr>
              <w:spacing w:before="30" w:after="30" w:line="240" w:lineRule="auto"/>
              <w:jc w:val="left"/>
            </w:pPr>
            <w:r>
              <w:rPr>
                <w:rFonts w:hint="eastAsia" w:ascii="Times New Roman" w:hAnsi="Times New Roman" w:eastAsia="仿宋_GB2312" w:cs="Times New Roman"/>
                <w:color w:val="000000"/>
                <w:sz w:val="24"/>
              </w:rPr>
              <w:t>85536110</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540BF5D">
            <w:pPr>
              <w:spacing w:before="30" w:after="30" w:line="240" w:lineRule="auto"/>
              <w:jc w:val="left"/>
            </w:pPr>
            <w:r>
              <w:rPr>
                <w:rFonts w:hint="eastAsia" w:ascii="Times New Roman" w:hAnsi="Times New Roman" w:eastAsia="仿宋_GB2312" w:cs="Times New Roman"/>
                <w:color w:val="000000"/>
                <w:sz w:val="24"/>
              </w:rPr>
              <w:t>—</w:t>
            </w:r>
          </w:p>
        </w:tc>
      </w:tr>
      <w:tr w14:paraId="691487CF">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A904220">
            <w:pPr>
              <w:spacing w:before="30" w:after="30" w:line="240" w:lineRule="auto"/>
              <w:jc w:val="left"/>
            </w:pPr>
            <w:r>
              <w:rPr>
                <w:rFonts w:hint="eastAsia" w:ascii="Times New Roman" w:hAnsi="Times New Roman" w:eastAsia="仿宋_GB2312" w:cs="Times New Roman"/>
                <w:color w:val="000000"/>
                <w:sz w:val="24"/>
              </w:rPr>
              <w:t>开福校区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718D2AD">
            <w:pPr>
              <w:spacing w:before="30" w:after="30" w:line="240" w:lineRule="auto"/>
              <w:jc w:val="left"/>
            </w:pPr>
            <w:r>
              <w:rPr>
                <w:rFonts w:hint="eastAsia" w:ascii="Times New Roman" w:hAnsi="Times New Roman" w:eastAsia="仿宋_GB2312" w:cs="Times New Roman"/>
                <w:color w:val="000000"/>
                <w:sz w:val="24"/>
              </w:rPr>
              <w:t>84805119</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BE19A27">
            <w:pPr>
              <w:spacing w:before="30" w:after="30" w:line="240" w:lineRule="auto"/>
              <w:jc w:val="left"/>
            </w:pPr>
            <w:r>
              <w:rPr>
                <w:rFonts w:hint="eastAsia" w:ascii="Times New Roman" w:hAnsi="Times New Roman" w:eastAsia="仿宋_GB2312" w:cs="Times New Roman"/>
                <w:color w:val="000000"/>
                <w:sz w:val="24"/>
              </w:rPr>
              <w:t>—</w:t>
            </w:r>
          </w:p>
        </w:tc>
      </w:tr>
      <w:tr w14:paraId="62042FA1">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CECF20F">
            <w:pPr>
              <w:spacing w:before="30" w:after="30" w:line="240" w:lineRule="auto"/>
              <w:jc w:val="left"/>
            </w:pPr>
            <w:r>
              <w:rPr>
                <w:rFonts w:hint="eastAsia" w:ascii="Times New Roman" w:hAnsi="Times New Roman" w:eastAsia="仿宋_GB2312" w:cs="Times New Roman"/>
                <w:color w:val="000000"/>
                <w:sz w:val="24"/>
              </w:rPr>
              <w:t>杏林校区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9AD3039">
            <w:pPr>
              <w:spacing w:before="30" w:after="30" w:line="240" w:lineRule="auto"/>
              <w:jc w:val="left"/>
            </w:pPr>
            <w:r>
              <w:rPr>
                <w:rFonts w:hint="eastAsia" w:ascii="Times New Roman" w:hAnsi="Times New Roman" w:eastAsia="仿宋_GB2312" w:cs="Times New Roman"/>
                <w:color w:val="000000"/>
                <w:sz w:val="24"/>
              </w:rPr>
              <w:t>82650110</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7558525">
            <w:pPr>
              <w:spacing w:before="30" w:after="30" w:line="240" w:lineRule="auto"/>
              <w:jc w:val="left"/>
            </w:pPr>
            <w:r>
              <w:rPr>
                <w:rFonts w:hint="eastAsia" w:ascii="Times New Roman" w:hAnsi="Times New Roman" w:eastAsia="仿宋_GB2312" w:cs="Times New Roman"/>
                <w:color w:val="000000"/>
                <w:sz w:val="24"/>
              </w:rPr>
              <w:t>—</w:t>
            </w:r>
          </w:p>
        </w:tc>
      </w:tr>
      <w:tr w14:paraId="1D3C536B">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B06F1FC">
            <w:pPr>
              <w:spacing w:before="30" w:after="30" w:line="240" w:lineRule="auto"/>
              <w:jc w:val="left"/>
            </w:pPr>
            <w:r>
              <w:rPr>
                <w:rFonts w:hint="eastAsia" w:ascii="Times New Roman" w:hAnsi="Times New Roman" w:eastAsia="仿宋_GB2312" w:cs="Times New Roman"/>
                <w:color w:val="000000"/>
                <w:sz w:val="24"/>
              </w:rPr>
              <w:t>党委保卫部（保卫处）</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2CAB940">
            <w:pPr>
              <w:spacing w:before="30" w:after="30" w:line="240" w:lineRule="auto"/>
              <w:jc w:val="left"/>
            </w:pPr>
            <w:r>
              <w:rPr>
                <w:rFonts w:hint="eastAsia" w:ascii="Times New Roman" w:hAnsi="Times New Roman" w:eastAsia="仿宋_GB2312" w:cs="Times New Roman"/>
                <w:color w:val="000000"/>
                <w:sz w:val="24"/>
              </w:rPr>
              <w:t>—</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6A4744D">
            <w:pPr>
              <w:spacing w:before="30" w:after="30" w:line="240" w:lineRule="auto"/>
              <w:jc w:val="left"/>
            </w:pPr>
            <w:r>
              <w:rPr>
                <w:rFonts w:hint="eastAsia" w:ascii="Times New Roman" w:hAnsi="Times New Roman" w:eastAsia="仿宋_GB2312" w:cs="Times New Roman"/>
                <w:color w:val="000000"/>
                <w:sz w:val="24"/>
              </w:rPr>
              <w:t>88876274 （办公地点：岳麓山校区第二办公楼  104  室）</w:t>
            </w:r>
          </w:p>
        </w:tc>
      </w:tr>
    </w:tbl>
    <w:p w14:paraId="5EB7B5BB">
      <w:pPr>
        <w:pBdr>
          <w:left w:val="single" w:color="1F4E79" w:sz="24" w:space="0"/>
        </w:pBdr>
        <w:shd w:val="clear" w:color="auto" w:fill="F4F7FB"/>
        <w:spacing w:before="80" w:after="80" w:line="560" w:lineRule="exact"/>
        <w:ind w:firstLine="0"/>
        <w:jc w:val="both"/>
      </w:pPr>
      <w:r>
        <w:rPr>
          <w:rFonts w:hint="eastAsia" w:ascii="Times New Roman" w:hAnsi="Times New Roman" w:eastAsia="仿宋_GB2312" w:cs="Times New Roman"/>
          <w:color w:val="000000"/>
          <w:sz w:val="32"/>
        </w:rPr>
        <w:t>  </w:t>
      </w:r>
      <w:r>
        <w:rPr>
          <w:rFonts w:hint="eastAsia" w:ascii="Times New Roman" w:hAnsi="Times New Roman" w:eastAsia="仿宋_GB2312" w:cs="Times New Roman"/>
          <w:color w:val="000000"/>
          <w:sz w:val="32"/>
          <w:lang w:eastAsia="zh-CN"/>
        </w:rPr>
        <w:t>另：保卫处户口迁移办理地点</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岳麓山校区第二办公楼</w:t>
      </w:r>
      <w:r>
        <w:rPr>
          <w:rFonts w:hint="eastAsia" w:ascii="Times New Roman" w:hAnsi="Times New Roman" w:eastAsia="仿宋_GB2312" w:cs="Times New Roman"/>
          <w:color w:val="000000"/>
          <w:sz w:val="32"/>
        </w:rPr>
        <w:t xml:space="preserve"> 107 </w:t>
      </w:r>
      <w:r>
        <w:rPr>
          <w:rFonts w:hint="eastAsia" w:ascii="Times New Roman" w:hAnsi="Times New Roman" w:eastAsia="仿宋_GB2312" w:cs="Times New Roman"/>
          <w:color w:val="000000"/>
          <w:sz w:val="32"/>
          <w:lang w:eastAsia="zh-CN"/>
        </w:rPr>
        <w:t>室（</w:t>
      </w:r>
      <w:r>
        <w:rPr>
          <w:rFonts w:hint="eastAsia" w:ascii="Times New Roman" w:hAnsi="Times New Roman" w:eastAsia="仿宋_GB2312" w:cs="Times New Roman"/>
          <w:color w:val="000000"/>
          <w:sz w:val="32"/>
        </w:rPr>
        <w:t>88830110</w:t>
      </w:r>
      <w:r>
        <w:rPr>
          <w:rFonts w:hint="eastAsia" w:ascii="Times New Roman" w:hAnsi="Times New Roman" w:eastAsia="仿宋_GB2312" w:cs="Times New Roman"/>
          <w:color w:val="000000"/>
          <w:sz w:val="32"/>
          <w:lang w:eastAsia="zh-CN"/>
        </w:rPr>
        <w:t>）；杏林校区孝骞楼保卫办</w:t>
      </w:r>
      <w:r>
        <w:rPr>
          <w:rFonts w:hint="eastAsia" w:ascii="Times New Roman" w:hAnsi="Times New Roman" w:eastAsia="仿宋_GB2312" w:cs="Times New Roman"/>
          <w:color w:val="000000"/>
          <w:sz w:val="32"/>
        </w:rPr>
        <w:t xml:space="preserve"> 139 </w:t>
      </w:r>
      <w:r>
        <w:rPr>
          <w:rFonts w:hint="eastAsia" w:ascii="Times New Roman" w:hAnsi="Times New Roman" w:eastAsia="仿宋_GB2312" w:cs="Times New Roman"/>
          <w:color w:val="000000"/>
          <w:sz w:val="32"/>
          <w:lang w:eastAsia="zh-CN"/>
        </w:rPr>
        <w:t>室（</w:t>
      </w:r>
      <w:r>
        <w:rPr>
          <w:rFonts w:hint="eastAsia" w:ascii="Times New Roman" w:hAnsi="Times New Roman" w:eastAsia="仿宋_GB2312" w:cs="Times New Roman"/>
          <w:color w:val="000000"/>
          <w:sz w:val="32"/>
        </w:rPr>
        <w:t>82650110</w:t>
      </w:r>
      <w:r>
        <w:rPr>
          <w:rFonts w:hint="eastAsia" w:ascii="Times New Roman" w:hAnsi="Times New Roman" w:eastAsia="仿宋_GB2312" w:cs="Times New Roman"/>
          <w:color w:val="000000"/>
          <w:sz w:val="32"/>
          <w:lang w:eastAsia="zh-CN"/>
        </w:rPr>
        <w:t>）；天心校区办公楼保卫办</w:t>
      </w:r>
      <w:r>
        <w:rPr>
          <w:rFonts w:hint="eastAsia" w:ascii="Times New Roman" w:hAnsi="Times New Roman" w:eastAsia="仿宋_GB2312" w:cs="Times New Roman"/>
          <w:color w:val="000000"/>
          <w:sz w:val="32"/>
        </w:rPr>
        <w:t xml:space="preserve"> 105 </w:t>
      </w:r>
      <w:r>
        <w:rPr>
          <w:rFonts w:hint="eastAsia" w:ascii="Times New Roman" w:hAnsi="Times New Roman" w:eastAsia="仿宋_GB2312" w:cs="Times New Roman"/>
          <w:color w:val="000000"/>
          <w:sz w:val="32"/>
          <w:lang w:eastAsia="zh-CN"/>
        </w:rPr>
        <w:t>室（</w:t>
      </w:r>
      <w:r>
        <w:rPr>
          <w:rFonts w:hint="eastAsia" w:ascii="Times New Roman" w:hAnsi="Times New Roman" w:eastAsia="仿宋_GB2312" w:cs="Times New Roman"/>
          <w:color w:val="000000"/>
          <w:sz w:val="32"/>
        </w:rPr>
        <w:t>82655147</w:t>
      </w:r>
      <w:r>
        <w:rPr>
          <w:rFonts w:hint="eastAsia" w:ascii="Times New Roman" w:hAnsi="Times New Roman" w:eastAsia="仿宋_GB2312" w:cs="Times New Roman"/>
          <w:color w:val="000000"/>
          <w:sz w:val="32"/>
          <w:lang w:eastAsia="zh-CN"/>
        </w:rPr>
        <w:t>）。</w:t>
      </w:r>
    </w:p>
    <w:p w14:paraId="4F825093">
      <w:pPr>
        <w:pStyle w:val="4"/>
        <w:spacing w:line="560" w:lineRule="exact"/>
        <w:ind w:firstLine="0"/>
        <w:jc w:val="left"/>
      </w:pPr>
      <w:bookmarkStart w:id="16" w:name="section-9"/>
      <w:bookmarkEnd w:id="16"/>
      <w:bookmarkStart w:id="17" w:name="_Toc_section_9"/>
      <w:r>
        <w:rPr>
          <w:rFonts w:hint="eastAsia" w:ascii="Times New Roman" w:hAnsi="Times New Roman" w:eastAsia="黑体" w:cs="Times New Roman"/>
          <w:b/>
          <w:color w:val="000000"/>
          <w:sz w:val="32"/>
          <w:lang w:eastAsia="zh-CN"/>
        </w:rPr>
        <w:t>八、商贸、场馆与生活服务</w:t>
      </w:r>
      <w:bookmarkEnd w:id="17"/>
    </w:p>
    <w:p w14:paraId="775C26FA">
      <w:pPr>
        <w:spacing w:before="0" w:after="0" w:line="560" w:lineRule="exact"/>
        <w:ind w:firstLine="640"/>
        <w:jc w:val="both"/>
      </w:pPr>
      <w:r>
        <w:rPr>
          <w:rFonts w:hint="eastAsia" w:ascii="Times New Roman" w:hAnsi="Times New Roman" w:eastAsia="仿宋_GB2312" w:cs="Times New Roman"/>
          <w:color w:val="000000"/>
          <w:sz w:val="32"/>
          <w:lang w:eastAsia="zh-CN"/>
        </w:rPr>
        <w:t>生活服务中心是后勤保障部的经营性服务单位，负责校内接待餐饮住宿、会议接待场地、汽车交通运输、浴室开水设备与学生宿舍洗衣机管理维护、校内经营场所规划招标管理等工作，</w:t>
      </w:r>
      <w:r>
        <w:rPr>
          <w:rFonts w:hint="eastAsia" w:ascii="Times New Roman" w:hAnsi="Times New Roman" w:eastAsia="仿宋_GB2312" w:cs="Times New Roman"/>
          <w:color w:val="000000"/>
          <w:sz w:val="32"/>
        </w:rPr>
        <w:t xml:space="preserve">2024 </w:t>
      </w:r>
      <w:r>
        <w:rPr>
          <w:rFonts w:hint="eastAsia" w:ascii="Times New Roman" w:hAnsi="Times New Roman" w:eastAsia="仿宋_GB2312" w:cs="Times New Roman"/>
          <w:color w:val="000000"/>
          <w:sz w:val="32"/>
          <w:lang w:eastAsia="zh-CN"/>
        </w:rPr>
        <w:t>年度荣获全国接待</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优质服务十佳</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单位。</w:t>
      </w:r>
    </w:p>
    <w:p w14:paraId="3C8A5CFF">
      <w:pPr>
        <w:pStyle w:val="5"/>
        <w:spacing w:line="560" w:lineRule="exact"/>
        <w:ind w:firstLine="0"/>
        <w:jc w:val="left"/>
      </w:pPr>
      <w:r>
        <w:rPr>
          <w:rFonts w:hint="eastAsia" w:ascii="Times New Roman" w:hAnsi="Times New Roman" w:eastAsia="楷体" w:cs="Times New Roman"/>
          <w:b/>
          <w:color w:val="000000"/>
          <w:sz w:val="32"/>
          <w:lang w:eastAsia="zh-CN"/>
        </w:rPr>
        <w:t>（一）超市与商贸</w:t>
      </w:r>
    </w:p>
    <w:p w14:paraId="4E9BFAFB">
      <w:pPr>
        <w:spacing w:before="0" w:after="0" w:line="560" w:lineRule="exact"/>
        <w:ind w:firstLine="640"/>
        <w:jc w:val="both"/>
      </w:pPr>
      <w:r>
        <w:rPr>
          <w:rFonts w:hint="eastAsia" w:ascii="Times New Roman" w:hAnsi="Times New Roman" w:eastAsia="仿宋_GB2312" w:cs="Times New Roman"/>
          <w:color w:val="000000"/>
          <w:sz w:val="32"/>
          <w:lang w:eastAsia="zh-CN"/>
        </w:rPr>
        <w:t>各校区设有生活超市、快递中心、共享书屋、便利店等商贸服务点，主要门店与服务时间（以假期通知为例，平日一般在此基础上延长）：</w:t>
      </w:r>
    </w:p>
    <w:tbl>
      <w:tblPr>
        <w:tblStyle w:val="32"/>
        <w:tblW w:w="5000" w:type="pct"/>
        <w:tblInd w:w="0" w:type="dxa"/>
        <w:tblLayout w:type="autofit"/>
        <w:tblCellMar>
          <w:top w:w="0" w:type="dxa"/>
          <w:left w:w="108" w:type="dxa"/>
          <w:bottom w:w="0" w:type="dxa"/>
          <w:right w:w="108" w:type="dxa"/>
        </w:tblCellMar>
      </w:tblPr>
      <w:tblGrid>
        <w:gridCol w:w="2988"/>
        <w:gridCol w:w="2988"/>
        <w:gridCol w:w="2989"/>
      </w:tblGrid>
      <w:tr w14:paraId="03CFEA06">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CD941E5">
            <w:pPr>
              <w:spacing w:before="30" w:after="30" w:line="240" w:lineRule="auto"/>
              <w:jc w:val="center"/>
            </w:pPr>
            <w:r>
              <w:rPr>
                <w:rFonts w:hint="eastAsia" w:ascii="Times New Roman" w:hAnsi="Times New Roman" w:eastAsia="黑体" w:cs="Times New Roman"/>
                <w:b/>
                <w:color w:val="000000"/>
                <w:sz w:val="24"/>
              </w:rPr>
              <w:t>校区</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4A4C89AE">
            <w:pPr>
              <w:spacing w:before="30" w:after="30" w:line="240" w:lineRule="auto"/>
              <w:jc w:val="center"/>
            </w:pPr>
            <w:r>
              <w:rPr>
                <w:rFonts w:hint="eastAsia" w:ascii="Times New Roman" w:hAnsi="Times New Roman" w:eastAsia="黑体" w:cs="Times New Roman"/>
                <w:b/>
                <w:color w:val="000000"/>
                <w:sz w:val="24"/>
              </w:rPr>
              <w:t>门店</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8AF0290">
            <w:pPr>
              <w:spacing w:before="30" w:after="30" w:line="240" w:lineRule="auto"/>
              <w:jc w:val="center"/>
            </w:pPr>
            <w:r>
              <w:rPr>
                <w:rFonts w:hint="eastAsia" w:ascii="Times New Roman" w:hAnsi="Times New Roman" w:eastAsia="黑体" w:cs="Times New Roman"/>
                <w:b/>
                <w:color w:val="000000"/>
                <w:sz w:val="24"/>
              </w:rPr>
              <w:t>服务时间</w:t>
            </w:r>
          </w:p>
        </w:tc>
      </w:tr>
      <w:tr w14:paraId="075BA442">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D3EA3C7">
            <w:pPr>
              <w:spacing w:before="30" w:after="30" w:line="240" w:lineRule="auto"/>
              <w:jc w:val="left"/>
            </w:pPr>
            <w:r>
              <w:rPr>
                <w:rFonts w:hint="eastAsia" w:ascii="Times New Roman" w:hAnsi="Times New Roman" w:eastAsia="仿宋_GB2312" w:cs="Times New Roman"/>
                <w:color w:val="000000"/>
                <w:sz w:val="24"/>
              </w:rPr>
              <w:t>岳麓山校区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FEC30E7">
            <w:pPr>
              <w:spacing w:before="30" w:after="30" w:line="240" w:lineRule="auto"/>
              <w:jc w:val="left"/>
            </w:pPr>
            <w:r>
              <w:rPr>
                <w:rFonts w:hint="eastAsia" w:ascii="Times New Roman" w:hAnsi="Times New Roman" w:eastAsia="仿宋_GB2312" w:cs="Times New Roman"/>
                <w:color w:val="000000"/>
                <w:sz w:val="24"/>
              </w:rPr>
              <w:t>中南 MALL 超市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E8D77C0">
            <w:pPr>
              <w:spacing w:before="30" w:after="30" w:line="240" w:lineRule="auto"/>
              <w:jc w:val="left"/>
            </w:pPr>
            <w:r>
              <w:rPr>
                <w:rFonts w:hint="eastAsia" w:ascii="Times New Roman" w:hAnsi="Times New Roman" w:eastAsia="仿宋_GB2312" w:cs="Times New Roman"/>
                <w:color w:val="000000"/>
                <w:sz w:val="24"/>
              </w:rPr>
              <w:t>7:30—23:00</w:t>
            </w:r>
          </w:p>
        </w:tc>
      </w:tr>
      <w:tr w14:paraId="292396DB">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FC8C49F">
            <w:pPr>
              <w:spacing w:before="30" w:after="30" w:line="240" w:lineRule="auto"/>
              <w:jc w:val="left"/>
            </w:pPr>
            <w:r>
              <w:rPr>
                <w:rFonts w:hint="eastAsia" w:ascii="Times New Roman" w:hAnsi="Times New Roman" w:eastAsia="仿宋_GB2312" w:cs="Times New Roman"/>
                <w:color w:val="000000"/>
                <w:sz w:val="24"/>
              </w:rPr>
              <w:t>岳麓山校区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A5EDB7">
            <w:pPr>
              <w:spacing w:before="30" w:after="30" w:line="240" w:lineRule="auto"/>
              <w:jc w:val="left"/>
            </w:pPr>
            <w:r>
              <w:rPr>
                <w:rFonts w:hint="eastAsia" w:ascii="Times New Roman" w:hAnsi="Times New Roman" w:eastAsia="仿宋_GB2312" w:cs="Times New Roman"/>
                <w:color w:val="000000"/>
                <w:sz w:val="24"/>
              </w:rPr>
              <w:t>快递中心</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9416D82">
            <w:pPr>
              <w:spacing w:before="30" w:after="30" w:line="240" w:lineRule="auto"/>
              <w:jc w:val="left"/>
            </w:pPr>
            <w:r>
              <w:rPr>
                <w:rFonts w:hint="eastAsia" w:ascii="Times New Roman" w:hAnsi="Times New Roman" w:eastAsia="仿宋_GB2312" w:cs="Times New Roman"/>
                <w:color w:val="000000"/>
                <w:sz w:val="24"/>
              </w:rPr>
              <w:t>8:00—18:00</w:t>
            </w:r>
          </w:p>
        </w:tc>
      </w:tr>
      <w:tr w14:paraId="79DCFDC3">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B784FDE">
            <w:pPr>
              <w:spacing w:before="30" w:after="30" w:line="240" w:lineRule="auto"/>
              <w:jc w:val="left"/>
            </w:pPr>
            <w:r>
              <w:rPr>
                <w:rFonts w:hint="eastAsia" w:ascii="Times New Roman" w:hAnsi="Times New Roman" w:eastAsia="仿宋_GB2312" w:cs="Times New Roman"/>
                <w:color w:val="000000"/>
                <w:sz w:val="24"/>
              </w:rPr>
              <w:t>麓南校区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E68465F">
            <w:pPr>
              <w:spacing w:before="30" w:after="30" w:line="240" w:lineRule="auto"/>
              <w:jc w:val="left"/>
            </w:pPr>
            <w:r>
              <w:rPr>
                <w:rFonts w:hint="eastAsia" w:ascii="Times New Roman" w:hAnsi="Times New Roman" w:eastAsia="仿宋_GB2312" w:cs="Times New Roman"/>
                <w:color w:val="000000"/>
                <w:sz w:val="24"/>
              </w:rPr>
              <w:t>升华天猫超市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78D47AE">
            <w:pPr>
              <w:spacing w:before="30" w:after="30" w:line="240" w:lineRule="auto"/>
              <w:jc w:val="left"/>
            </w:pPr>
            <w:r>
              <w:rPr>
                <w:rFonts w:hint="eastAsia" w:ascii="Times New Roman" w:hAnsi="Times New Roman" w:eastAsia="仿宋_GB2312" w:cs="Times New Roman"/>
                <w:color w:val="000000"/>
                <w:sz w:val="24"/>
              </w:rPr>
              <w:t>8:00—23:00</w:t>
            </w:r>
          </w:p>
        </w:tc>
      </w:tr>
      <w:tr w14:paraId="63F150E2">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F9AD111">
            <w:pPr>
              <w:spacing w:before="30" w:after="30" w:line="240" w:lineRule="auto"/>
              <w:jc w:val="left"/>
            </w:pPr>
            <w:r>
              <w:rPr>
                <w:rFonts w:hint="eastAsia" w:ascii="Times New Roman" w:hAnsi="Times New Roman" w:eastAsia="仿宋_GB2312" w:cs="Times New Roman"/>
                <w:color w:val="000000"/>
                <w:sz w:val="24"/>
              </w:rPr>
              <w:t>麓南校区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FBDF850">
            <w:pPr>
              <w:spacing w:before="30" w:after="30" w:line="240" w:lineRule="auto"/>
              <w:jc w:val="left"/>
            </w:pPr>
            <w:r>
              <w:rPr>
                <w:rFonts w:hint="eastAsia" w:ascii="Times New Roman" w:hAnsi="Times New Roman" w:eastAsia="仿宋_GB2312" w:cs="Times New Roman"/>
                <w:color w:val="000000"/>
                <w:sz w:val="24"/>
              </w:rPr>
              <w:t>升华公寓菜鸟驿站</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C449DB4">
            <w:pPr>
              <w:spacing w:before="30" w:after="30" w:line="240" w:lineRule="auto"/>
              <w:jc w:val="left"/>
            </w:pPr>
            <w:r>
              <w:rPr>
                <w:rFonts w:hint="eastAsia" w:ascii="Times New Roman" w:hAnsi="Times New Roman" w:eastAsia="仿宋_GB2312" w:cs="Times New Roman"/>
                <w:color w:val="000000"/>
                <w:sz w:val="24"/>
              </w:rPr>
              <w:t>8:00—18:30</w:t>
            </w:r>
          </w:p>
        </w:tc>
      </w:tr>
      <w:tr w14:paraId="687B8147">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1C8151">
            <w:pPr>
              <w:spacing w:before="30" w:after="30" w:line="240" w:lineRule="auto"/>
              <w:jc w:val="left"/>
            </w:pPr>
            <w:r>
              <w:rPr>
                <w:rFonts w:hint="eastAsia" w:ascii="Times New Roman" w:hAnsi="Times New Roman" w:eastAsia="仿宋_GB2312" w:cs="Times New Roman"/>
                <w:color w:val="000000"/>
                <w:sz w:val="24"/>
              </w:rPr>
              <w:t>麓南校区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FFB0FBA">
            <w:pPr>
              <w:spacing w:before="30" w:after="30" w:line="240" w:lineRule="auto"/>
              <w:jc w:val="left"/>
            </w:pPr>
            <w:r>
              <w:rPr>
                <w:rFonts w:hint="eastAsia" w:ascii="Times New Roman" w:hAnsi="Times New Roman" w:eastAsia="仿宋_GB2312" w:cs="Times New Roman"/>
                <w:color w:val="000000"/>
                <w:sz w:val="24"/>
              </w:rPr>
              <w:t>二食堂超市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57D1E84">
            <w:pPr>
              <w:spacing w:before="30" w:after="30" w:line="240" w:lineRule="auto"/>
              <w:jc w:val="left"/>
            </w:pPr>
            <w:r>
              <w:rPr>
                <w:rFonts w:hint="eastAsia" w:ascii="Times New Roman" w:hAnsi="Times New Roman" w:eastAsia="仿宋_GB2312" w:cs="Times New Roman"/>
                <w:color w:val="000000"/>
                <w:sz w:val="24"/>
              </w:rPr>
              <w:t>8:30—18:30</w:t>
            </w:r>
          </w:p>
        </w:tc>
      </w:tr>
      <w:tr w14:paraId="4AEFF3C5">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7704C67">
            <w:pPr>
              <w:spacing w:before="30" w:after="30" w:line="240" w:lineRule="auto"/>
              <w:jc w:val="left"/>
            </w:pPr>
            <w:r>
              <w:rPr>
                <w:rFonts w:hint="eastAsia" w:ascii="Times New Roman" w:hAnsi="Times New Roman" w:eastAsia="仿宋_GB2312" w:cs="Times New Roman"/>
                <w:color w:val="000000"/>
                <w:sz w:val="24"/>
              </w:rPr>
              <w:t>开福校区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2AF89EE">
            <w:pPr>
              <w:spacing w:before="30" w:after="30" w:line="240" w:lineRule="auto"/>
              <w:jc w:val="left"/>
            </w:pPr>
            <w:r>
              <w:rPr>
                <w:rFonts w:hint="eastAsia" w:ascii="Times New Roman" w:hAnsi="Times New Roman" w:eastAsia="仿宋_GB2312" w:cs="Times New Roman"/>
                <w:color w:val="000000"/>
                <w:sz w:val="24"/>
              </w:rPr>
              <w:t>生活超市</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BCA9AC6">
            <w:pPr>
              <w:spacing w:before="30" w:after="30" w:line="240" w:lineRule="auto"/>
              <w:jc w:val="left"/>
            </w:pPr>
            <w:r>
              <w:rPr>
                <w:rFonts w:hint="eastAsia" w:ascii="Times New Roman" w:hAnsi="Times New Roman" w:eastAsia="仿宋_GB2312" w:cs="Times New Roman"/>
                <w:color w:val="000000"/>
                <w:sz w:val="24"/>
              </w:rPr>
              <w:t>8:00—23:00</w:t>
            </w:r>
          </w:p>
        </w:tc>
      </w:tr>
      <w:tr w14:paraId="31402067">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9D1E6AF">
            <w:pPr>
              <w:spacing w:before="30" w:after="30" w:line="240" w:lineRule="auto"/>
              <w:jc w:val="left"/>
            </w:pPr>
            <w:r>
              <w:rPr>
                <w:rFonts w:hint="eastAsia" w:ascii="Times New Roman" w:hAnsi="Times New Roman" w:eastAsia="仿宋_GB2312" w:cs="Times New Roman"/>
                <w:color w:val="000000"/>
                <w:sz w:val="24"/>
              </w:rPr>
              <w:t>杏林校区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EE4D099">
            <w:pPr>
              <w:spacing w:before="30" w:after="30" w:line="240" w:lineRule="auto"/>
              <w:jc w:val="left"/>
            </w:pPr>
            <w:r>
              <w:rPr>
                <w:rFonts w:hint="eastAsia" w:ascii="Times New Roman" w:hAnsi="Times New Roman" w:eastAsia="仿宋_GB2312" w:cs="Times New Roman"/>
                <w:color w:val="000000"/>
                <w:sz w:val="24"/>
              </w:rPr>
              <w:t>学生服务部</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E7D4B7C">
            <w:pPr>
              <w:spacing w:before="30" w:after="30" w:line="240" w:lineRule="auto"/>
              <w:jc w:val="left"/>
            </w:pPr>
            <w:r>
              <w:rPr>
                <w:rFonts w:hint="eastAsia" w:ascii="Times New Roman" w:hAnsi="Times New Roman" w:eastAsia="仿宋_GB2312" w:cs="Times New Roman"/>
                <w:color w:val="000000"/>
                <w:sz w:val="24"/>
              </w:rPr>
              <w:t>8:00—23:00</w:t>
            </w:r>
          </w:p>
        </w:tc>
      </w:tr>
      <w:tr w14:paraId="65458290">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C1792AA">
            <w:pPr>
              <w:spacing w:before="30" w:after="30" w:line="240" w:lineRule="auto"/>
              <w:jc w:val="left"/>
            </w:pPr>
            <w:r>
              <w:rPr>
                <w:rFonts w:hint="eastAsia" w:ascii="Times New Roman" w:hAnsi="Times New Roman" w:eastAsia="仿宋_GB2312" w:cs="Times New Roman"/>
                <w:color w:val="000000"/>
                <w:sz w:val="24"/>
              </w:rPr>
              <w:t>杏林校区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CD69433">
            <w:pPr>
              <w:spacing w:before="30" w:after="30" w:line="240" w:lineRule="auto"/>
              <w:jc w:val="left"/>
            </w:pPr>
            <w:r>
              <w:rPr>
                <w:rFonts w:hint="eastAsia" w:ascii="Times New Roman" w:hAnsi="Times New Roman" w:eastAsia="仿宋_GB2312" w:cs="Times New Roman"/>
                <w:color w:val="000000"/>
                <w:sz w:val="24"/>
              </w:rPr>
              <w:t>快递中心</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A72F77A">
            <w:pPr>
              <w:spacing w:before="30" w:after="30" w:line="240" w:lineRule="auto"/>
              <w:jc w:val="left"/>
            </w:pPr>
            <w:r>
              <w:rPr>
                <w:rFonts w:hint="eastAsia" w:ascii="Times New Roman" w:hAnsi="Times New Roman" w:eastAsia="仿宋_GB2312" w:cs="Times New Roman"/>
                <w:color w:val="000000"/>
                <w:sz w:val="24"/>
              </w:rPr>
              <w:t>8:00—18:00</w:t>
            </w:r>
          </w:p>
        </w:tc>
      </w:tr>
      <w:tr w14:paraId="5B940D3B">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C1DAE0">
            <w:pPr>
              <w:spacing w:before="30" w:after="30" w:line="240" w:lineRule="auto"/>
              <w:jc w:val="left"/>
            </w:pPr>
            <w:r>
              <w:rPr>
                <w:rFonts w:hint="eastAsia" w:ascii="Times New Roman" w:hAnsi="Times New Roman" w:eastAsia="仿宋_GB2312" w:cs="Times New Roman"/>
                <w:color w:val="000000"/>
                <w:sz w:val="24"/>
              </w:rPr>
              <w:t>天心校区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BA57106">
            <w:pPr>
              <w:spacing w:before="30" w:after="30" w:line="240" w:lineRule="auto"/>
              <w:jc w:val="left"/>
            </w:pPr>
            <w:r>
              <w:rPr>
                <w:rFonts w:hint="eastAsia" w:ascii="Times New Roman" w:hAnsi="Times New Roman" w:eastAsia="仿宋_GB2312" w:cs="Times New Roman"/>
                <w:color w:val="000000"/>
                <w:sz w:val="24"/>
              </w:rPr>
              <w:t>生活服务购物中心</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AD09E41">
            <w:pPr>
              <w:spacing w:before="30" w:after="30" w:line="240" w:lineRule="auto"/>
              <w:jc w:val="left"/>
            </w:pPr>
            <w:r>
              <w:rPr>
                <w:rFonts w:hint="eastAsia" w:ascii="Times New Roman" w:hAnsi="Times New Roman" w:eastAsia="仿宋_GB2312" w:cs="Times New Roman"/>
                <w:color w:val="000000"/>
                <w:sz w:val="24"/>
              </w:rPr>
              <w:t>7:30—23:00</w:t>
            </w:r>
          </w:p>
        </w:tc>
      </w:tr>
      <w:tr w14:paraId="1050B110">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BCF8249">
            <w:pPr>
              <w:spacing w:before="30" w:after="30" w:line="240" w:lineRule="auto"/>
              <w:jc w:val="left"/>
            </w:pPr>
            <w:r>
              <w:rPr>
                <w:rFonts w:hint="eastAsia" w:ascii="Times New Roman" w:hAnsi="Times New Roman" w:eastAsia="仿宋_GB2312" w:cs="Times New Roman"/>
                <w:color w:val="000000"/>
                <w:sz w:val="24"/>
              </w:rPr>
              <w:t>天心校区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8272F35">
            <w:pPr>
              <w:spacing w:before="30" w:after="30" w:line="240" w:lineRule="auto"/>
              <w:jc w:val="left"/>
            </w:pPr>
            <w:r>
              <w:rPr>
                <w:rFonts w:hint="eastAsia" w:ascii="Times New Roman" w:hAnsi="Times New Roman" w:eastAsia="仿宋_GB2312" w:cs="Times New Roman"/>
                <w:color w:val="000000"/>
                <w:sz w:val="24"/>
              </w:rPr>
              <w:t>春光共享书屋</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A625393">
            <w:pPr>
              <w:spacing w:before="30" w:after="30" w:line="240" w:lineRule="auto"/>
              <w:jc w:val="left"/>
            </w:pPr>
            <w:r>
              <w:rPr>
                <w:rFonts w:hint="eastAsia" w:ascii="Times New Roman" w:hAnsi="Times New Roman" w:eastAsia="仿宋_GB2312" w:cs="Times New Roman"/>
                <w:color w:val="000000"/>
                <w:sz w:val="24"/>
              </w:rPr>
              <w:t>9:00—21:00</w:t>
            </w:r>
          </w:p>
        </w:tc>
      </w:tr>
      <w:tr w14:paraId="2A3998F1">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B348B3E">
            <w:pPr>
              <w:spacing w:before="30" w:after="30" w:line="240" w:lineRule="auto"/>
              <w:jc w:val="left"/>
            </w:pPr>
            <w:r>
              <w:rPr>
                <w:rFonts w:hint="eastAsia" w:ascii="Times New Roman" w:hAnsi="Times New Roman" w:eastAsia="仿宋_GB2312" w:cs="Times New Roman"/>
                <w:color w:val="000000"/>
                <w:sz w:val="24"/>
              </w:rPr>
              <w:t>天心校区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64E10EE">
            <w:pPr>
              <w:spacing w:before="30" w:after="30" w:line="240" w:lineRule="auto"/>
              <w:jc w:val="left"/>
            </w:pPr>
            <w:r>
              <w:rPr>
                <w:rFonts w:hint="eastAsia" w:ascii="Times New Roman" w:hAnsi="Times New Roman" w:eastAsia="仿宋_GB2312" w:cs="Times New Roman"/>
                <w:color w:val="000000"/>
                <w:sz w:val="24"/>
              </w:rPr>
              <w:t>四合院快递服务</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600EC45">
            <w:pPr>
              <w:spacing w:before="30" w:after="30" w:line="240" w:lineRule="auto"/>
              <w:jc w:val="left"/>
            </w:pPr>
            <w:r>
              <w:rPr>
                <w:rFonts w:hint="eastAsia" w:ascii="Times New Roman" w:hAnsi="Times New Roman" w:eastAsia="仿宋_GB2312" w:cs="Times New Roman"/>
                <w:color w:val="000000"/>
                <w:sz w:val="24"/>
              </w:rPr>
              <w:t>9:00—20:00</w:t>
            </w:r>
          </w:p>
        </w:tc>
      </w:tr>
    </w:tbl>
    <w:p w14:paraId="2293126A">
      <w:pPr>
        <w:pStyle w:val="5"/>
        <w:spacing w:line="560" w:lineRule="exact"/>
        <w:ind w:firstLine="0"/>
        <w:jc w:val="left"/>
      </w:pPr>
      <w:r>
        <w:rPr>
          <w:rFonts w:hint="eastAsia" w:ascii="Times New Roman" w:hAnsi="Times New Roman" w:eastAsia="楷体" w:cs="Times New Roman"/>
          <w:b/>
          <w:color w:val="000000"/>
          <w:sz w:val="32"/>
          <w:lang w:eastAsia="zh-CN"/>
        </w:rPr>
        <w:t>（二）快递服务点参考</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505B46F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2CF263B1">
            <w:pPr>
              <w:spacing w:before="30" w:after="30" w:line="240" w:lineRule="auto"/>
              <w:jc w:val="center"/>
            </w:pPr>
            <w:r>
              <w:rPr>
                <w:rFonts w:hint="eastAsia" w:ascii="Times New Roman" w:hAnsi="Times New Roman" w:eastAsia="黑体" w:cs="Times New Roman"/>
                <w:b/>
                <w:color w:val="000000"/>
                <w:sz w:val="24"/>
              </w:rPr>
              <w:t>校区</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8E9B729">
            <w:pPr>
              <w:spacing w:before="30" w:after="30" w:line="240" w:lineRule="auto"/>
              <w:jc w:val="center"/>
            </w:pPr>
            <w:r>
              <w:rPr>
                <w:rFonts w:hint="eastAsia" w:ascii="Times New Roman" w:hAnsi="Times New Roman" w:eastAsia="黑体" w:cs="Times New Roman"/>
                <w:b/>
                <w:color w:val="000000"/>
                <w:sz w:val="24"/>
              </w:rPr>
              <w:t>快递点位置</w:t>
            </w:r>
          </w:p>
        </w:tc>
      </w:tr>
      <w:tr w14:paraId="07FACB5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0F9F413">
            <w:pPr>
              <w:spacing w:before="30" w:after="30" w:line="240" w:lineRule="auto"/>
              <w:jc w:val="left"/>
            </w:pPr>
            <w:r>
              <w:rPr>
                <w:rFonts w:hint="eastAsia" w:ascii="Times New Roman" w:hAnsi="Times New Roman" w:eastAsia="仿宋_GB2312" w:cs="Times New Roman"/>
                <w:color w:val="000000"/>
                <w:sz w:val="24"/>
              </w:rPr>
              <w:t>麓南校区（升华学生公寓）</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9850CC5">
            <w:pPr>
              <w:spacing w:before="30" w:after="30" w:line="240" w:lineRule="auto"/>
              <w:jc w:val="left"/>
            </w:pPr>
            <w:r>
              <w:rPr>
                <w:rFonts w:hint="eastAsia" w:ascii="Times New Roman" w:hAnsi="Times New Roman" w:eastAsia="仿宋_GB2312" w:cs="Times New Roman"/>
                <w:color w:val="000000"/>
                <w:sz w:val="24"/>
              </w:rPr>
              <w:t>菜鸟驿站东区、西区（升华公寓  12  栋）；顺丰速运（升华公寓  12  栋西区）；邮政（升华公寓  7  栋）；京东（教工  16  栋）；申通（教工  17  栋）</w:t>
            </w:r>
          </w:p>
        </w:tc>
      </w:tr>
      <w:tr w14:paraId="7223FF1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A59E7B9">
            <w:pPr>
              <w:spacing w:before="30" w:after="30" w:line="240" w:lineRule="auto"/>
              <w:jc w:val="left"/>
            </w:pPr>
            <w:r>
              <w:rPr>
                <w:rFonts w:hint="eastAsia" w:ascii="Times New Roman" w:hAnsi="Times New Roman" w:eastAsia="仿宋_GB2312" w:cs="Times New Roman"/>
                <w:color w:val="000000"/>
                <w:sz w:val="24"/>
              </w:rPr>
              <w:t>岳麓山校区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34BC85F">
            <w:pPr>
              <w:spacing w:before="30" w:after="30" w:line="240" w:lineRule="auto"/>
              <w:jc w:val="left"/>
            </w:pPr>
            <w:r>
              <w:rPr>
                <w:rFonts w:hint="eastAsia" w:ascii="Times New Roman" w:hAnsi="Times New Roman" w:eastAsia="仿宋_GB2312" w:cs="Times New Roman"/>
                <w:color w:val="000000"/>
                <w:sz w:val="24"/>
              </w:rPr>
              <w:t>学生  6  舍前坪（顺丰、京东、菜鸟驿站）；学生  12  舍北侧菜鸟驿站</w:t>
            </w:r>
          </w:p>
        </w:tc>
      </w:tr>
      <w:tr w14:paraId="1B90DD2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91F10E6">
            <w:pPr>
              <w:spacing w:before="30" w:after="30" w:line="240" w:lineRule="auto"/>
              <w:jc w:val="left"/>
            </w:pPr>
            <w:r>
              <w:rPr>
                <w:rFonts w:hint="eastAsia" w:ascii="Times New Roman" w:hAnsi="Times New Roman" w:eastAsia="仿宋_GB2312" w:cs="Times New Roman"/>
                <w:color w:val="000000"/>
                <w:sz w:val="24"/>
              </w:rPr>
              <w:t>天心校区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A437B60">
            <w:pPr>
              <w:spacing w:before="30" w:after="30" w:line="240" w:lineRule="auto"/>
              <w:jc w:val="left"/>
            </w:pPr>
            <w:r>
              <w:rPr>
                <w:rFonts w:hint="eastAsia" w:ascii="Times New Roman" w:hAnsi="Times New Roman" w:eastAsia="仿宋_GB2312" w:cs="Times New Roman"/>
                <w:color w:val="000000"/>
                <w:sz w:val="24"/>
              </w:rPr>
              <w:t>四合院快递站、顺丰快递站；梅岭村  16  栋菜鸟驿站（圆通、邮政）；梅岭村  2  栋（申通）；通泰梅岭苑  1  栋（中通）</w:t>
            </w:r>
          </w:p>
        </w:tc>
      </w:tr>
      <w:tr w14:paraId="10A2039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3FEB5E7">
            <w:pPr>
              <w:spacing w:before="30" w:after="30" w:line="240" w:lineRule="auto"/>
              <w:jc w:val="left"/>
            </w:pPr>
            <w:r>
              <w:rPr>
                <w:rFonts w:hint="eastAsia" w:ascii="Times New Roman" w:hAnsi="Times New Roman" w:eastAsia="仿宋_GB2312" w:cs="Times New Roman"/>
                <w:color w:val="000000"/>
                <w:sz w:val="24"/>
              </w:rPr>
              <w:t>开福校区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41E81A3">
            <w:pPr>
              <w:spacing w:before="30" w:after="30" w:line="240" w:lineRule="auto"/>
              <w:jc w:val="left"/>
            </w:pPr>
            <w:r>
              <w:rPr>
                <w:rFonts w:hint="eastAsia" w:ascii="Times New Roman" w:hAnsi="Times New Roman" w:eastAsia="仿宋_GB2312" w:cs="Times New Roman"/>
                <w:color w:val="000000"/>
                <w:sz w:val="24"/>
              </w:rPr>
              <w:t>十食堂附近（邮政、中通）；开福洪西营业点（顺丰）</w:t>
            </w:r>
          </w:p>
        </w:tc>
      </w:tr>
      <w:tr w14:paraId="1D207340">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8E986D9">
            <w:pPr>
              <w:spacing w:before="30" w:after="30" w:line="240" w:lineRule="auto"/>
              <w:jc w:val="left"/>
            </w:pPr>
            <w:r>
              <w:rPr>
                <w:rFonts w:hint="eastAsia" w:ascii="Times New Roman" w:hAnsi="Times New Roman" w:eastAsia="仿宋_GB2312" w:cs="Times New Roman"/>
                <w:color w:val="000000"/>
                <w:sz w:val="24"/>
              </w:rPr>
              <w:t>杏林校区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BE388B6">
            <w:pPr>
              <w:spacing w:before="30" w:after="30" w:line="240" w:lineRule="auto"/>
              <w:jc w:val="left"/>
            </w:pPr>
            <w:r>
              <w:rPr>
                <w:rFonts w:hint="eastAsia" w:ascii="Times New Roman" w:hAnsi="Times New Roman" w:eastAsia="仿宋_GB2312" w:cs="Times New Roman"/>
                <w:color w:val="000000"/>
                <w:sz w:val="24"/>
              </w:rPr>
              <w:t>1  号楼东侧菜鸟驿站</w:t>
            </w:r>
          </w:p>
        </w:tc>
      </w:tr>
    </w:tbl>
    <w:p w14:paraId="350E38EC">
      <w:pPr>
        <w:pBdr>
          <w:left w:val="single" w:color="1F4E79" w:sz="24" w:space="0"/>
        </w:pBdr>
        <w:shd w:val="clear" w:color="auto" w:fill="F4F7FB"/>
        <w:spacing w:before="80" w:after="80" w:line="560" w:lineRule="exact"/>
        <w:ind w:firstLine="0"/>
        <w:jc w:val="both"/>
      </w:pPr>
      <w:r>
        <w:rPr>
          <w:rFonts w:hint="eastAsia" w:ascii="Times New Roman" w:hAnsi="Times New Roman" w:eastAsia="仿宋_GB2312" w:cs="Times New Roman"/>
          <w:color w:val="000000"/>
          <w:sz w:val="32"/>
        </w:rPr>
        <w:t>  </w:t>
      </w:r>
      <w:r>
        <w:rPr>
          <w:rFonts w:hint="eastAsia" w:ascii="Times New Roman" w:hAnsi="Times New Roman" w:eastAsia="仿宋_GB2312" w:cs="Times New Roman"/>
          <w:color w:val="000000"/>
          <w:sz w:val="32"/>
          <w:lang w:eastAsia="zh-CN"/>
        </w:rPr>
        <w:t>快递点地址可能因招标调整而变化，取件请以短信通知与驿站现场公示为准。</w:t>
      </w:r>
    </w:p>
    <w:p w14:paraId="6DE5FECF">
      <w:pPr>
        <w:pStyle w:val="5"/>
        <w:spacing w:line="560" w:lineRule="exact"/>
        <w:ind w:firstLine="0"/>
        <w:jc w:val="left"/>
      </w:pPr>
      <w:r>
        <w:rPr>
          <w:rFonts w:hint="eastAsia" w:ascii="Times New Roman" w:hAnsi="Times New Roman" w:eastAsia="楷体" w:cs="Times New Roman"/>
          <w:b/>
          <w:color w:val="000000"/>
          <w:sz w:val="32"/>
          <w:lang w:eastAsia="zh-CN"/>
        </w:rPr>
        <w:t>（三）学术交流中心（住宿与餐饮）</w:t>
      </w:r>
    </w:p>
    <w:tbl>
      <w:tblPr>
        <w:tblStyle w:val="32"/>
        <w:tblW w:w="5000" w:type="pct"/>
        <w:tblInd w:w="0" w:type="dxa"/>
        <w:tblLayout w:type="autofit"/>
        <w:tblCellMar>
          <w:top w:w="0" w:type="dxa"/>
          <w:left w:w="108" w:type="dxa"/>
          <w:bottom w:w="0" w:type="dxa"/>
          <w:right w:w="108" w:type="dxa"/>
        </w:tblCellMar>
      </w:tblPr>
      <w:tblGrid>
        <w:gridCol w:w="2241"/>
        <w:gridCol w:w="2241"/>
        <w:gridCol w:w="2241"/>
        <w:gridCol w:w="2242"/>
      </w:tblGrid>
      <w:tr w14:paraId="4C564208">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90FE987">
            <w:pPr>
              <w:spacing w:before="30" w:after="30" w:line="240" w:lineRule="auto"/>
              <w:jc w:val="center"/>
            </w:pPr>
            <w:r>
              <w:rPr>
                <w:rFonts w:hint="eastAsia" w:ascii="Times New Roman" w:hAnsi="Times New Roman" w:eastAsia="黑体" w:cs="Times New Roman"/>
                <w:b/>
                <w:color w:val="000000"/>
                <w:sz w:val="24"/>
              </w:rPr>
              <w:t>名称</w:t>
            </w:r>
          </w:p>
        </w:tc>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E9565D3">
            <w:pPr>
              <w:spacing w:before="30" w:after="30" w:line="240" w:lineRule="auto"/>
              <w:jc w:val="center"/>
            </w:pPr>
            <w:r>
              <w:rPr>
                <w:rFonts w:hint="eastAsia" w:ascii="Times New Roman" w:hAnsi="Times New Roman" w:eastAsia="黑体" w:cs="Times New Roman"/>
                <w:b/>
                <w:color w:val="000000"/>
                <w:sz w:val="24"/>
              </w:rPr>
              <w:t>所在校区</w:t>
            </w:r>
          </w:p>
        </w:tc>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91F855D">
            <w:pPr>
              <w:spacing w:before="30" w:after="30" w:line="240" w:lineRule="auto"/>
              <w:jc w:val="center"/>
            </w:pPr>
            <w:r>
              <w:rPr>
                <w:rFonts w:hint="eastAsia" w:ascii="Times New Roman" w:hAnsi="Times New Roman" w:eastAsia="黑体" w:cs="Times New Roman"/>
                <w:b/>
                <w:color w:val="000000"/>
                <w:sz w:val="24"/>
              </w:rPr>
              <w:t>客房部</w:t>
            </w:r>
          </w:p>
        </w:tc>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025A9033">
            <w:pPr>
              <w:spacing w:before="30" w:after="30" w:line="240" w:lineRule="auto"/>
              <w:jc w:val="center"/>
            </w:pPr>
            <w:r>
              <w:rPr>
                <w:rFonts w:hint="eastAsia" w:ascii="Times New Roman" w:hAnsi="Times New Roman" w:eastAsia="黑体" w:cs="Times New Roman"/>
                <w:b/>
                <w:color w:val="000000"/>
                <w:sz w:val="24"/>
              </w:rPr>
              <w:t>餐饮部</w:t>
            </w:r>
          </w:p>
        </w:tc>
      </w:tr>
      <w:tr w14:paraId="055E16C1">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1E944E0">
            <w:pPr>
              <w:spacing w:before="30" w:after="30" w:line="240" w:lineRule="auto"/>
              <w:jc w:val="left"/>
            </w:pPr>
            <w:r>
              <w:rPr>
                <w:rFonts w:hint="eastAsia" w:ascii="Times New Roman" w:hAnsi="Times New Roman" w:eastAsia="仿宋_GB2312" w:cs="Times New Roman"/>
                <w:color w:val="000000"/>
                <w:sz w:val="24"/>
              </w:rPr>
              <w:t>云麓学术交流中心</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276775A">
            <w:pPr>
              <w:spacing w:before="30" w:after="30" w:line="240" w:lineRule="auto"/>
              <w:jc w:val="left"/>
            </w:pPr>
            <w:r>
              <w:rPr>
                <w:rFonts w:hint="eastAsia" w:ascii="Times New Roman" w:hAnsi="Times New Roman" w:eastAsia="仿宋_GB2312" w:cs="Times New Roman"/>
                <w:color w:val="000000"/>
                <w:sz w:val="24"/>
              </w:rPr>
              <w:t>岳麓山校区</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B683A71">
            <w:pPr>
              <w:spacing w:before="30" w:after="30" w:line="240" w:lineRule="auto"/>
              <w:jc w:val="left"/>
            </w:pPr>
            <w:r>
              <w:rPr>
                <w:rFonts w:hint="eastAsia" w:ascii="Times New Roman" w:hAnsi="Times New Roman" w:eastAsia="仿宋_GB2312" w:cs="Times New Roman"/>
                <w:color w:val="000000"/>
                <w:sz w:val="24"/>
              </w:rPr>
              <w:t>24  小时： 88876236</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9985994">
            <w:pPr>
              <w:spacing w:before="30" w:after="30" w:line="240" w:lineRule="auto"/>
              <w:jc w:val="left"/>
            </w:pPr>
            <w:r>
              <w:rPr>
                <w:rFonts w:hint="eastAsia" w:ascii="Times New Roman" w:hAnsi="Times New Roman" w:eastAsia="仿宋_GB2312" w:cs="Times New Roman"/>
                <w:color w:val="000000"/>
                <w:sz w:val="24"/>
              </w:rPr>
              <w:t>早餐  07:00—09:00 、中餐  11:00—13:00 、晚餐  17:00—19:00 ： 88876226</w:t>
            </w:r>
          </w:p>
        </w:tc>
      </w:tr>
      <w:tr w14:paraId="6A7F150B">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5567036">
            <w:pPr>
              <w:spacing w:before="30" w:after="30" w:line="240" w:lineRule="auto"/>
              <w:jc w:val="left"/>
            </w:pPr>
            <w:r>
              <w:rPr>
                <w:rFonts w:hint="eastAsia" w:ascii="Times New Roman" w:hAnsi="Times New Roman" w:eastAsia="仿宋_GB2312" w:cs="Times New Roman"/>
                <w:color w:val="000000"/>
                <w:sz w:val="24"/>
              </w:rPr>
              <w:t>鸿业学术交流中心</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63A67B6">
            <w:pPr>
              <w:spacing w:before="30" w:after="30" w:line="240" w:lineRule="auto"/>
              <w:jc w:val="left"/>
            </w:pPr>
            <w:r>
              <w:rPr>
                <w:rFonts w:hint="eastAsia" w:ascii="Times New Roman" w:hAnsi="Times New Roman" w:eastAsia="仿宋_GB2312" w:cs="Times New Roman"/>
                <w:color w:val="000000"/>
                <w:sz w:val="24"/>
              </w:rPr>
              <w:t>麓南校区</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2B7827D">
            <w:pPr>
              <w:spacing w:before="30" w:after="30" w:line="240" w:lineRule="auto"/>
              <w:jc w:val="left"/>
            </w:pPr>
            <w:r>
              <w:rPr>
                <w:rFonts w:hint="eastAsia" w:ascii="Times New Roman" w:hAnsi="Times New Roman" w:eastAsia="仿宋_GB2312" w:cs="Times New Roman"/>
                <w:color w:val="000000"/>
                <w:sz w:val="24"/>
              </w:rPr>
              <w:t>24  小时： 82252226</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AC0EAE0">
            <w:pPr>
              <w:spacing w:before="30" w:after="30" w:line="240" w:lineRule="auto"/>
              <w:jc w:val="left"/>
            </w:pPr>
            <w:r>
              <w:rPr>
                <w:rFonts w:hint="eastAsia" w:ascii="Times New Roman" w:hAnsi="Times New Roman" w:eastAsia="仿宋_GB2312" w:cs="Times New Roman"/>
                <w:color w:val="000000"/>
                <w:sz w:val="24"/>
              </w:rPr>
              <w:t>早餐  07:00—09:00 、中餐  11:00—13:00 、晚餐  17:00—19:00 ： 84696060</w:t>
            </w:r>
          </w:p>
        </w:tc>
      </w:tr>
    </w:tbl>
    <w:p w14:paraId="30D95973">
      <w:pPr>
        <w:pStyle w:val="16"/>
        <w:spacing w:before="0" w:after="0" w:line="560" w:lineRule="exact"/>
        <w:jc w:val="both"/>
      </w:pPr>
      <w:r>
        <w:rPr>
          <w:rFonts w:hint="eastAsia" w:ascii="Times New Roman" w:hAnsi="Times New Roman" w:eastAsia="仿宋_GB2312" w:cs="Times New Roman"/>
          <w:color w:val="000000"/>
          <w:sz w:val="32"/>
          <w:lang w:eastAsia="zh-CN"/>
        </w:rPr>
        <w:t>办公室：</w:t>
      </w:r>
      <w:r>
        <w:rPr>
          <w:rFonts w:hint="eastAsia" w:ascii="Times New Roman" w:hAnsi="Times New Roman" w:eastAsia="仿宋_GB2312" w:cs="Times New Roman"/>
          <w:color w:val="000000"/>
          <w:sz w:val="32"/>
        </w:rPr>
        <w:t>88879721</w:t>
      </w:r>
      <w:r>
        <w:rPr>
          <w:rFonts w:hint="eastAsia" w:ascii="Times New Roman" w:hAnsi="Times New Roman" w:eastAsia="仿宋_GB2312" w:cs="Times New Roman"/>
          <w:color w:val="000000"/>
          <w:sz w:val="32"/>
          <w:lang w:eastAsia="zh-CN"/>
        </w:rPr>
        <w:t>；</w:t>
      </w:r>
    </w:p>
    <w:p w14:paraId="12084FA0">
      <w:pPr>
        <w:pStyle w:val="16"/>
        <w:spacing w:before="0" w:after="0" w:line="560" w:lineRule="exact"/>
        <w:jc w:val="both"/>
      </w:pPr>
      <w:r>
        <w:rPr>
          <w:rFonts w:hint="eastAsia" w:ascii="Times New Roman" w:hAnsi="Times New Roman" w:eastAsia="仿宋_GB2312" w:cs="Times New Roman"/>
          <w:color w:val="000000"/>
          <w:sz w:val="32"/>
          <w:lang w:eastAsia="zh-CN"/>
        </w:rPr>
        <w:t>均可提供家宴菜品送餐上门服务；</w:t>
      </w:r>
    </w:p>
    <w:p w14:paraId="7004BB81">
      <w:pPr>
        <w:pStyle w:val="16"/>
        <w:spacing w:before="0" w:after="0" w:line="560" w:lineRule="exact"/>
        <w:jc w:val="both"/>
      </w:pPr>
      <w:r>
        <w:rPr>
          <w:rFonts w:hint="eastAsia" w:ascii="Times New Roman" w:hAnsi="Times New Roman" w:eastAsia="仿宋_GB2312" w:cs="Times New Roman"/>
          <w:color w:val="000000"/>
          <w:sz w:val="32"/>
          <w:lang w:eastAsia="zh-CN"/>
        </w:rPr>
        <w:t>假期营业安排以通知为准（如</w:t>
      </w:r>
      <w:r>
        <w:rPr>
          <w:rFonts w:hint="eastAsia" w:ascii="Times New Roman" w:hAnsi="Times New Roman" w:eastAsia="仿宋_GB2312" w:cs="Times New Roman"/>
          <w:color w:val="000000"/>
          <w:sz w:val="32"/>
        </w:rPr>
        <w:t xml:space="preserve"> 2026 </w:t>
      </w:r>
      <w:r>
        <w:rPr>
          <w:rFonts w:hint="eastAsia" w:ascii="Times New Roman" w:hAnsi="Times New Roman" w:eastAsia="仿宋_GB2312" w:cs="Times New Roman"/>
          <w:color w:val="000000"/>
          <w:sz w:val="32"/>
          <w:lang w:eastAsia="zh-CN"/>
        </w:rPr>
        <w:t>年寒假期间云麓学术交流中心正常营业）。</w:t>
      </w:r>
    </w:p>
    <w:p w14:paraId="32135589">
      <w:pPr>
        <w:pStyle w:val="5"/>
        <w:spacing w:line="560" w:lineRule="exact"/>
        <w:ind w:firstLine="0"/>
        <w:jc w:val="left"/>
      </w:pPr>
      <w:r>
        <w:rPr>
          <w:rFonts w:hint="eastAsia" w:ascii="Times New Roman" w:hAnsi="Times New Roman" w:eastAsia="楷体" w:cs="Times New Roman"/>
          <w:b/>
          <w:color w:val="000000"/>
          <w:sz w:val="32"/>
          <w:lang w:eastAsia="zh-CN"/>
        </w:rPr>
        <w:t>（四）会务与场馆（含游泳馆）</w:t>
      </w:r>
    </w:p>
    <w:p w14:paraId="345C85B3">
      <w:pPr>
        <w:spacing w:before="0" w:after="0" w:line="560" w:lineRule="exact"/>
        <w:ind w:firstLine="640"/>
        <w:jc w:val="both"/>
      </w:pPr>
      <w:r>
        <w:rPr>
          <w:rFonts w:hint="eastAsia" w:ascii="Times New Roman" w:hAnsi="Times New Roman" w:eastAsia="仿宋_GB2312" w:cs="Times New Roman"/>
          <w:color w:val="000000"/>
          <w:sz w:val="32"/>
          <w:lang w:eastAsia="zh-CN"/>
        </w:rPr>
        <w:t>会务及场馆管理站负责校内会议接待场地与场馆的管理和服务，电话</w:t>
      </w:r>
      <w:r>
        <w:rPr>
          <w:rFonts w:hint="eastAsia" w:ascii="Times New Roman" w:hAnsi="Times New Roman" w:eastAsia="仿宋_GB2312" w:cs="Times New Roman"/>
          <w:color w:val="000000"/>
          <w:sz w:val="32"/>
        </w:rPr>
        <w:t xml:space="preserve"> 88877959</w:t>
      </w:r>
      <w:r>
        <w:rPr>
          <w:rFonts w:hint="eastAsia" w:ascii="Times New Roman" w:hAnsi="Times New Roman" w:eastAsia="仿宋_GB2312" w:cs="Times New Roman"/>
          <w:color w:val="000000"/>
          <w:sz w:val="32"/>
          <w:lang w:eastAsia="zh-CN"/>
        </w:rPr>
        <w:t>。</w:t>
      </w:r>
    </w:p>
    <w:p w14:paraId="4DFF5CE4">
      <w:pPr>
        <w:spacing w:before="0" w:after="0" w:line="560" w:lineRule="exact"/>
        <w:ind w:firstLine="640"/>
        <w:jc w:val="both"/>
      </w:pPr>
      <w:r>
        <w:rPr>
          <w:rFonts w:hint="eastAsia" w:ascii="Times New Roman" w:hAnsi="Times New Roman" w:eastAsia="仿宋_GB2312" w:cs="Times New Roman"/>
          <w:b/>
          <w:color w:val="000000"/>
          <w:sz w:val="32"/>
          <w:lang w:eastAsia="zh-CN"/>
        </w:rPr>
        <w:t>潇湘校区游泳馆</w:t>
      </w:r>
    </w:p>
    <w:p w14:paraId="17836368">
      <w:pPr>
        <w:pStyle w:val="16"/>
        <w:spacing w:before="0" w:after="0" w:line="560" w:lineRule="exact"/>
        <w:jc w:val="both"/>
      </w:pPr>
      <w:r>
        <w:rPr>
          <w:rFonts w:hint="eastAsia" w:ascii="Times New Roman" w:hAnsi="Times New Roman" w:eastAsia="仿宋_GB2312" w:cs="Times New Roman"/>
          <w:color w:val="000000"/>
          <w:sz w:val="32"/>
          <w:lang w:eastAsia="zh-CN"/>
        </w:rPr>
        <w:t>开放时间：每周二至周日开放，</w:t>
      </w:r>
      <w:r>
        <w:rPr>
          <w:rFonts w:hint="eastAsia" w:ascii="Times New Roman" w:hAnsi="Times New Roman" w:eastAsia="仿宋_GB2312" w:cs="Times New Roman"/>
          <w:b/>
          <w:color w:val="000000"/>
          <w:sz w:val="32"/>
          <w:lang w:eastAsia="zh-CN"/>
        </w:rPr>
        <w:t>周一闭馆检修</w:t>
      </w:r>
      <w:r>
        <w:rPr>
          <w:rFonts w:hint="eastAsia" w:ascii="Times New Roman" w:hAnsi="Times New Roman" w:eastAsia="仿宋_GB2312" w:cs="Times New Roman"/>
          <w:color w:val="000000"/>
          <w:sz w:val="32"/>
          <w:lang w:eastAsia="zh-CN"/>
        </w:rPr>
        <w:t>（节假日另行通知）；</w:t>
      </w:r>
    </w:p>
    <w:p w14:paraId="02EE0F14">
      <w:pPr>
        <w:pStyle w:val="16"/>
        <w:spacing w:before="0" w:after="0" w:line="560" w:lineRule="exact"/>
        <w:jc w:val="both"/>
      </w:pPr>
      <w:r>
        <w:rPr>
          <w:rFonts w:hint="eastAsia" w:ascii="Times New Roman" w:hAnsi="Times New Roman" w:eastAsia="仿宋_GB2312" w:cs="Times New Roman"/>
          <w:color w:val="000000"/>
          <w:sz w:val="32"/>
          <w:lang w:eastAsia="zh-CN"/>
        </w:rPr>
        <w:t>每日场次：下午场</w:t>
      </w:r>
      <w:r>
        <w:rPr>
          <w:rFonts w:hint="eastAsia" w:ascii="Times New Roman" w:hAnsi="Times New Roman" w:eastAsia="仿宋_GB2312" w:cs="Times New Roman"/>
          <w:color w:val="000000"/>
          <w:sz w:val="32"/>
        </w:rPr>
        <w:t xml:space="preserve"> 12:00—15:00</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15:00—17:00</w:t>
      </w:r>
      <w:r>
        <w:rPr>
          <w:rFonts w:hint="eastAsia" w:ascii="Times New Roman" w:hAnsi="Times New Roman" w:eastAsia="仿宋_GB2312" w:cs="Times New Roman"/>
          <w:color w:val="000000"/>
          <w:sz w:val="32"/>
          <w:lang w:eastAsia="zh-CN"/>
        </w:rPr>
        <w:t>；晚场</w:t>
      </w:r>
      <w:r>
        <w:rPr>
          <w:rFonts w:hint="eastAsia" w:ascii="Times New Roman" w:hAnsi="Times New Roman" w:eastAsia="仿宋_GB2312" w:cs="Times New Roman"/>
          <w:color w:val="000000"/>
          <w:sz w:val="32"/>
        </w:rPr>
        <w:t xml:space="preserve"> 19:00—21:00</w:t>
      </w:r>
      <w:r>
        <w:rPr>
          <w:rFonts w:hint="eastAsia" w:ascii="Times New Roman" w:hAnsi="Times New Roman" w:eastAsia="仿宋_GB2312" w:cs="Times New Roman"/>
          <w:color w:val="000000"/>
          <w:sz w:val="32"/>
          <w:lang w:eastAsia="zh-CN"/>
        </w:rPr>
        <w:t>；</w:t>
      </w:r>
    </w:p>
    <w:p w14:paraId="2ABAC73E">
      <w:pPr>
        <w:pStyle w:val="16"/>
        <w:spacing w:before="0" w:after="0" w:line="560" w:lineRule="exact"/>
        <w:jc w:val="both"/>
      </w:pPr>
      <w:r>
        <w:rPr>
          <w:rFonts w:hint="eastAsia" w:ascii="Times New Roman" w:hAnsi="Times New Roman" w:eastAsia="仿宋_GB2312" w:cs="Times New Roman"/>
          <w:color w:val="000000"/>
          <w:sz w:val="32"/>
          <w:lang w:eastAsia="zh-CN"/>
        </w:rPr>
        <w:t>开放对象：本校学生、教职员工及直系亲属；</w:t>
      </w:r>
    </w:p>
    <w:p w14:paraId="41272DF0">
      <w:pPr>
        <w:pStyle w:val="16"/>
        <w:spacing w:before="0" w:after="0" w:line="560" w:lineRule="exact"/>
        <w:jc w:val="both"/>
      </w:pPr>
      <w:r>
        <w:rPr>
          <w:rFonts w:hint="eastAsia" w:ascii="Times New Roman" w:hAnsi="Times New Roman" w:eastAsia="仿宋_GB2312" w:cs="Times New Roman"/>
          <w:color w:val="000000"/>
          <w:sz w:val="32"/>
          <w:lang w:eastAsia="zh-CN"/>
        </w:rPr>
        <w:t>预约方式：关注</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中南大学后勤保障部</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微信公众号，通过</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服务中心</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游泳馆预定</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平台线上预约，可预约当日及次日场次，额满即止；</w:t>
      </w:r>
    </w:p>
    <w:p w14:paraId="15A1D360">
      <w:pPr>
        <w:pStyle w:val="16"/>
        <w:spacing w:before="0" w:after="0" w:line="560" w:lineRule="exact"/>
        <w:jc w:val="both"/>
      </w:pPr>
      <w:r>
        <w:rPr>
          <w:rFonts w:hint="eastAsia" w:ascii="Times New Roman" w:hAnsi="Times New Roman" w:eastAsia="仿宋_GB2312" w:cs="Times New Roman"/>
          <w:color w:val="000000"/>
          <w:sz w:val="32"/>
          <w:lang w:eastAsia="zh-CN"/>
        </w:rPr>
        <w:t>缴费流程：预约成功后凭学生证或工作证在前台核实预约信息并现场缴费后进场；</w:t>
      </w:r>
    </w:p>
    <w:p w14:paraId="666D5F5F">
      <w:pPr>
        <w:pStyle w:val="16"/>
        <w:spacing w:before="0" w:after="0" w:line="560" w:lineRule="exact"/>
        <w:jc w:val="both"/>
      </w:pPr>
      <w:r>
        <w:rPr>
          <w:rFonts w:hint="eastAsia" w:ascii="Times New Roman" w:hAnsi="Times New Roman" w:eastAsia="仿宋_GB2312" w:cs="Times New Roman"/>
          <w:color w:val="000000"/>
          <w:sz w:val="32"/>
          <w:lang w:eastAsia="zh-CN"/>
        </w:rPr>
        <w:t>收费标准：</w:t>
      </w:r>
    </w:p>
    <w:tbl>
      <w:tblPr>
        <w:tblStyle w:val="32"/>
        <w:tblW w:w="5000" w:type="pct"/>
        <w:tblInd w:w="0" w:type="dxa"/>
        <w:tblLayout w:type="autofit"/>
        <w:tblCellMar>
          <w:top w:w="0" w:type="dxa"/>
          <w:left w:w="108" w:type="dxa"/>
          <w:bottom w:w="0" w:type="dxa"/>
          <w:right w:w="108" w:type="dxa"/>
        </w:tblCellMar>
      </w:tblPr>
      <w:tblGrid>
        <w:gridCol w:w="2241"/>
        <w:gridCol w:w="2241"/>
        <w:gridCol w:w="2241"/>
        <w:gridCol w:w="2242"/>
      </w:tblGrid>
      <w:tr w14:paraId="2AE45F90">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87DB585">
            <w:pPr>
              <w:spacing w:before="30" w:after="30" w:line="240" w:lineRule="auto"/>
              <w:jc w:val="center"/>
            </w:pPr>
            <w:r>
              <w:rPr>
                <w:rFonts w:hint="eastAsia" w:ascii="Times New Roman" w:hAnsi="Times New Roman" w:eastAsia="黑体" w:cs="Times New Roman"/>
                <w:b/>
                <w:color w:val="000000"/>
                <w:sz w:val="24"/>
              </w:rPr>
              <w:t>服务对象</w:t>
            </w:r>
          </w:p>
        </w:tc>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E12BA50">
            <w:pPr>
              <w:spacing w:before="30" w:after="30" w:line="240" w:lineRule="auto"/>
              <w:jc w:val="center"/>
            </w:pPr>
            <w:r>
              <w:rPr>
                <w:rFonts w:hint="eastAsia" w:ascii="Times New Roman" w:hAnsi="Times New Roman" w:eastAsia="黑体" w:cs="Times New Roman"/>
                <w:b/>
                <w:color w:val="000000"/>
                <w:sz w:val="24"/>
              </w:rPr>
              <w:t>单次（元）</w:t>
            </w:r>
          </w:p>
        </w:tc>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2EE4F365">
            <w:pPr>
              <w:spacing w:before="30" w:after="30" w:line="240" w:lineRule="auto"/>
              <w:jc w:val="center"/>
            </w:pPr>
            <w:r>
              <w:rPr>
                <w:rFonts w:hint="eastAsia" w:ascii="Times New Roman" w:hAnsi="Times New Roman" w:eastAsia="黑体" w:cs="Times New Roman"/>
                <w:b/>
                <w:color w:val="000000"/>
                <w:sz w:val="24"/>
              </w:rPr>
              <w:t>10  次卡（元）</w:t>
            </w:r>
          </w:p>
        </w:tc>
        <w:tc>
          <w:tcPr>
            <w:tcW w:w="216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03165AE">
            <w:pPr>
              <w:spacing w:before="30" w:after="30" w:line="240" w:lineRule="auto"/>
              <w:jc w:val="center"/>
            </w:pPr>
            <w:r>
              <w:rPr>
                <w:rFonts w:hint="eastAsia" w:ascii="Times New Roman" w:hAnsi="Times New Roman" w:eastAsia="黑体" w:cs="Times New Roman"/>
                <w:b/>
                <w:color w:val="000000"/>
                <w:sz w:val="24"/>
              </w:rPr>
              <w:t>年卡（元）</w:t>
            </w:r>
          </w:p>
        </w:tc>
      </w:tr>
      <w:tr w14:paraId="6317B6E9">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A9E80EB">
            <w:pPr>
              <w:spacing w:before="30" w:after="30" w:line="240" w:lineRule="auto"/>
              <w:jc w:val="left"/>
            </w:pPr>
            <w:r>
              <w:rPr>
                <w:rFonts w:hint="eastAsia" w:ascii="Times New Roman" w:hAnsi="Times New Roman" w:eastAsia="仿宋_GB2312" w:cs="Times New Roman"/>
                <w:color w:val="000000"/>
                <w:sz w:val="24"/>
              </w:rPr>
              <w:t>学生</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B36AA2C">
            <w:pPr>
              <w:spacing w:before="30" w:after="30" w:line="240" w:lineRule="auto"/>
              <w:jc w:val="left"/>
            </w:pPr>
            <w:r>
              <w:rPr>
                <w:rFonts w:hint="eastAsia" w:ascii="Times New Roman" w:hAnsi="Times New Roman" w:eastAsia="仿宋_GB2312" w:cs="Times New Roman"/>
                <w:color w:val="000000"/>
                <w:sz w:val="24"/>
              </w:rPr>
              <w:t>25</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8EB4DDC">
            <w:pPr>
              <w:spacing w:before="30" w:after="30" w:line="240" w:lineRule="auto"/>
              <w:jc w:val="left"/>
            </w:pPr>
            <w:r>
              <w:rPr>
                <w:rFonts w:hint="eastAsia" w:ascii="Times New Roman" w:hAnsi="Times New Roman" w:eastAsia="仿宋_GB2312" w:cs="Times New Roman"/>
                <w:color w:val="000000"/>
                <w:sz w:val="24"/>
              </w:rPr>
              <w:t>220</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DEFD3A8">
            <w:pPr>
              <w:spacing w:before="30" w:after="30" w:line="240" w:lineRule="auto"/>
              <w:jc w:val="left"/>
            </w:pPr>
            <w:r>
              <w:rPr>
                <w:rFonts w:hint="eastAsia" w:ascii="Times New Roman" w:hAnsi="Times New Roman" w:eastAsia="仿宋_GB2312" w:cs="Times New Roman"/>
                <w:color w:val="000000"/>
                <w:sz w:val="24"/>
              </w:rPr>
              <w:t>2000</w:t>
            </w:r>
          </w:p>
        </w:tc>
      </w:tr>
      <w:tr w14:paraId="5501ACE0">
        <w:tblPrEx>
          <w:tblCellMar>
            <w:top w:w="0" w:type="dxa"/>
            <w:left w:w="108" w:type="dxa"/>
            <w:bottom w:w="0" w:type="dxa"/>
            <w:right w:w="108" w:type="dxa"/>
          </w:tblCellMar>
        </w:tblPrEx>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E23081F">
            <w:pPr>
              <w:spacing w:before="30" w:after="30" w:line="240" w:lineRule="auto"/>
              <w:jc w:val="left"/>
            </w:pPr>
            <w:r>
              <w:rPr>
                <w:rFonts w:hint="eastAsia" w:ascii="Times New Roman" w:hAnsi="Times New Roman" w:eastAsia="仿宋_GB2312" w:cs="Times New Roman"/>
                <w:color w:val="000000"/>
                <w:sz w:val="24"/>
              </w:rPr>
              <w:t>教职工及直系亲属</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19F9047">
            <w:pPr>
              <w:spacing w:before="30" w:after="30" w:line="240" w:lineRule="auto"/>
              <w:jc w:val="left"/>
            </w:pPr>
            <w:r>
              <w:rPr>
                <w:rFonts w:hint="eastAsia" w:ascii="Times New Roman" w:hAnsi="Times New Roman" w:eastAsia="仿宋_GB2312" w:cs="Times New Roman"/>
                <w:color w:val="000000"/>
                <w:sz w:val="24"/>
              </w:rPr>
              <w:t>40</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50737F">
            <w:pPr>
              <w:spacing w:before="30" w:after="30" w:line="240" w:lineRule="auto"/>
              <w:jc w:val="left"/>
            </w:pPr>
            <w:r>
              <w:rPr>
                <w:rFonts w:hint="eastAsia" w:ascii="Times New Roman" w:hAnsi="Times New Roman" w:eastAsia="仿宋_GB2312" w:cs="Times New Roman"/>
                <w:color w:val="000000"/>
                <w:sz w:val="24"/>
              </w:rPr>
              <w:t>350</w:t>
            </w:r>
          </w:p>
        </w:tc>
        <w:tc>
          <w:tcPr>
            <w:tcW w:w="216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F14D854">
            <w:pPr>
              <w:spacing w:before="30" w:after="30" w:line="240" w:lineRule="auto"/>
              <w:jc w:val="left"/>
            </w:pPr>
            <w:r>
              <w:rPr>
                <w:rFonts w:hint="eastAsia" w:ascii="Times New Roman" w:hAnsi="Times New Roman" w:eastAsia="仿宋_GB2312" w:cs="Times New Roman"/>
                <w:color w:val="000000"/>
                <w:sz w:val="24"/>
              </w:rPr>
              <w:t>2000</w:t>
            </w:r>
          </w:p>
        </w:tc>
      </w:tr>
    </w:tbl>
    <w:p w14:paraId="25E5448D">
      <w:pPr>
        <w:pStyle w:val="16"/>
        <w:spacing w:before="0" w:after="0" w:line="560" w:lineRule="exact"/>
        <w:jc w:val="both"/>
      </w:pPr>
      <w:r>
        <w:rPr>
          <w:rFonts w:hint="eastAsia" w:ascii="Times New Roman" w:hAnsi="Times New Roman" w:eastAsia="仿宋_GB2312" w:cs="Times New Roman"/>
          <w:color w:val="000000"/>
          <w:sz w:val="32"/>
          <w:lang w:eastAsia="zh-CN"/>
        </w:rPr>
        <w:t>服务热线：</w:t>
      </w:r>
      <w:r>
        <w:rPr>
          <w:rFonts w:hint="eastAsia" w:ascii="Times New Roman" w:hAnsi="Times New Roman" w:eastAsia="仿宋_GB2312" w:cs="Times New Roman"/>
          <w:color w:val="000000"/>
          <w:sz w:val="32"/>
        </w:rPr>
        <w:t>0731-88877959</w:t>
      </w:r>
      <w:r>
        <w:rPr>
          <w:rFonts w:hint="eastAsia" w:ascii="Times New Roman" w:hAnsi="Times New Roman" w:eastAsia="仿宋_GB2312" w:cs="Times New Roman"/>
          <w:color w:val="000000"/>
          <w:sz w:val="32"/>
          <w:lang w:eastAsia="zh-CN"/>
        </w:rPr>
        <w:t>；</w:t>
      </w:r>
    </w:p>
    <w:p w14:paraId="310A2659">
      <w:pPr>
        <w:pStyle w:val="16"/>
        <w:spacing w:before="0" w:after="0" w:line="560" w:lineRule="exact"/>
        <w:jc w:val="both"/>
      </w:pPr>
      <w:r>
        <w:rPr>
          <w:rFonts w:hint="eastAsia" w:ascii="Times New Roman" w:hAnsi="Times New Roman" w:eastAsia="仿宋_GB2312" w:cs="Times New Roman"/>
          <w:color w:val="000000"/>
          <w:sz w:val="32"/>
          <w:lang w:eastAsia="zh-CN"/>
        </w:rPr>
        <w:t>注意事项：未成年人须由家长陪同，实行一人一票制；场内禁止吸烟、乱扔杂物；请做好热身并保管好随身物品。</w:t>
      </w:r>
    </w:p>
    <w:p w14:paraId="4C1C4C41">
      <w:pPr>
        <w:pBdr>
          <w:left w:val="single" w:color="1F4E79" w:sz="24" w:space="0"/>
        </w:pBdr>
        <w:shd w:val="clear" w:color="auto" w:fill="F4F7FB"/>
        <w:spacing w:before="80" w:after="80" w:line="560" w:lineRule="exact"/>
        <w:ind w:firstLine="0"/>
        <w:jc w:val="both"/>
      </w:pPr>
      <w:r>
        <w:rPr>
          <w:rFonts w:hint="eastAsia" w:ascii="Times New Roman" w:hAnsi="Times New Roman" w:eastAsia="仿宋_GB2312" w:cs="Times New Roman"/>
          <w:color w:val="000000"/>
          <w:sz w:val="32"/>
        </w:rPr>
        <w:t>  </w:t>
      </w:r>
      <w:r>
        <w:rPr>
          <w:rFonts w:hint="eastAsia" w:ascii="Times New Roman" w:hAnsi="Times New Roman" w:eastAsia="仿宋_GB2312" w:cs="Times New Roman"/>
          <w:color w:val="000000"/>
          <w:sz w:val="32"/>
          <w:lang w:eastAsia="zh-CN"/>
        </w:rPr>
        <w:t>因设施设备维护保养需要，游泳馆可能临时闭馆（如</w:t>
      </w:r>
      <w:r>
        <w:rPr>
          <w:rFonts w:hint="eastAsia" w:ascii="Times New Roman" w:hAnsi="Times New Roman" w:eastAsia="仿宋_GB2312" w:cs="Times New Roman"/>
          <w:color w:val="000000"/>
          <w:sz w:val="32"/>
        </w:rPr>
        <w:t xml:space="preserve"> 2026 </w:t>
      </w:r>
      <w:r>
        <w:rPr>
          <w:rFonts w:hint="eastAsia" w:ascii="Times New Roman" w:hAnsi="Times New Roman" w:eastAsia="仿宋_GB2312" w:cs="Times New Roman"/>
          <w:color w:val="000000"/>
          <w:sz w:val="32"/>
          <w:lang w:eastAsia="zh-CN"/>
        </w:rPr>
        <w:t>年寒假</w:t>
      </w:r>
      <w:r>
        <w:rPr>
          <w:rFonts w:hint="eastAsia" w:ascii="Times New Roman" w:hAnsi="Times New Roman" w:eastAsia="仿宋_GB2312" w:cs="Times New Roman"/>
          <w:color w:val="000000"/>
          <w:sz w:val="32"/>
        </w:rPr>
        <w:t xml:space="preserve"> 2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 12 </w:t>
      </w:r>
      <w:r>
        <w:rPr>
          <w:rFonts w:hint="eastAsia" w:ascii="Times New Roman" w:hAnsi="Times New Roman" w:eastAsia="仿宋_GB2312" w:cs="Times New Roman"/>
          <w:color w:val="000000"/>
          <w:sz w:val="32"/>
          <w:lang w:eastAsia="zh-CN"/>
        </w:rPr>
        <w:t>日至</w:t>
      </w:r>
      <w:r>
        <w:rPr>
          <w:rFonts w:hint="eastAsia" w:ascii="Times New Roman" w:hAnsi="Times New Roman" w:eastAsia="仿宋_GB2312" w:cs="Times New Roman"/>
          <w:color w:val="000000"/>
          <w:sz w:val="32"/>
        </w:rPr>
        <w:t xml:space="preserve"> 2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 28 </w:t>
      </w:r>
      <w:r>
        <w:rPr>
          <w:rFonts w:hint="eastAsia" w:ascii="Times New Roman" w:hAnsi="Times New Roman" w:eastAsia="仿宋_GB2312" w:cs="Times New Roman"/>
          <w:color w:val="000000"/>
          <w:sz w:val="32"/>
          <w:lang w:eastAsia="zh-CN"/>
        </w:rPr>
        <w:t>日闭馆），恢复时间以通知为准。</w:t>
      </w:r>
    </w:p>
    <w:p w14:paraId="4A64740F">
      <w:pPr>
        <w:pStyle w:val="5"/>
        <w:spacing w:line="560" w:lineRule="exact"/>
        <w:ind w:firstLine="0"/>
        <w:jc w:val="left"/>
      </w:pPr>
      <w:r>
        <w:rPr>
          <w:rFonts w:hint="eastAsia" w:ascii="Times New Roman" w:hAnsi="Times New Roman" w:eastAsia="楷体" w:cs="Times New Roman"/>
          <w:b/>
          <w:color w:val="000000"/>
          <w:sz w:val="32"/>
          <w:lang w:eastAsia="zh-CN"/>
        </w:rPr>
        <w:t>（五）报刊订阅与收发服务</w:t>
      </w:r>
    </w:p>
    <w:p w14:paraId="2D9404A1">
      <w:pPr>
        <w:spacing w:before="0" w:after="0" w:line="560" w:lineRule="exact"/>
        <w:ind w:firstLine="640"/>
        <w:jc w:val="both"/>
      </w:pPr>
      <w:r>
        <w:rPr>
          <w:rFonts w:hint="eastAsia" w:ascii="Times New Roman" w:hAnsi="Times New Roman" w:eastAsia="仿宋_GB2312" w:cs="Times New Roman"/>
          <w:color w:val="000000"/>
          <w:sz w:val="32"/>
          <w:lang w:eastAsia="zh-CN"/>
        </w:rPr>
        <w:t>中南大学各校区收发室全年为各院系、机关单位及个人征订报刊杂志。</w:t>
      </w:r>
    </w:p>
    <w:p w14:paraId="2AD5303B">
      <w:pPr>
        <w:pStyle w:val="16"/>
        <w:spacing w:before="0" w:after="0" w:line="560" w:lineRule="exact"/>
        <w:jc w:val="both"/>
      </w:pPr>
      <w:r>
        <w:rPr>
          <w:rFonts w:hint="eastAsia" w:ascii="Times New Roman" w:hAnsi="Times New Roman" w:eastAsia="仿宋_GB2312" w:cs="Times New Roman"/>
          <w:b/>
          <w:color w:val="000000"/>
          <w:sz w:val="32"/>
          <w:lang w:eastAsia="zh-CN"/>
        </w:rPr>
        <w:t>年度订阅</w:t>
      </w:r>
      <w:r>
        <w:rPr>
          <w:rFonts w:hint="eastAsia" w:ascii="Times New Roman" w:hAnsi="Times New Roman" w:eastAsia="仿宋_GB2312" w:cs="Times New Roman"/>
          <w:color w:val="000000"/>
          <w:sz w:val="32"/>
          <w:lang w:eastAsia="zh-CN"/>
        </w:rPr>
        <w:t>：每年</w:t>
      </w:r>
      <w:r>
        <w:rPr>
          <w:rFonts w:hint="eastAsia" w:ascii="Times New Roman" w:hAnsi="Times New Roman" w:eastAsia="仿宋_GB2312" w:cs="Times New Roman"/>
          <w:color w:val="000000"/>
          <w:sz w:val="32"/>
        </w:rPr>
        <w:t xml:space="preserve"> 10 </w:t>
      </w:r>
      <w:r>
        <w:rPr>
          <w:rFonts w:hint="eastAsia" w:ascii="Times New Roman" w:hAnsi="Times New Roman" w:eastAsia="仿宋_GB2312" w:cs="Times New Roman"/>
          <w:color w:val="000000"/>
          <w:sz w:val="32"/>
          <w:lang w:eastAsia="zh-CN"/>
        </w:rPr>
        <w:t>月各校区收发室发出下年度《年度报刊收订通知》，请在规定时间内按通知方式订阅；</w:t>
      </w:r>
    </w:p>
    <w:p w14:paraId="44FF0EFE">
      <w:pPr>
        <w:pStyle w:val="16"/>
        <w:spacing w:before="0" w:after="0" w:line="560" w:lineRule="exact"/>
        <w:jc w:val="both"/>
      </w:pPr>
      <w:r>
        <w:rPr>
          <w:rFonts w:hint="eastAsia" w:ascii="Times New Roman" w:hAnsi="Times New Roman" w:eastAsia="仿宋_GB2312" w:cs="Times New Roman"/>
          <w:b/>
          <w:color w:val="000000"/>
          <w:sz w:val="32"/>
          <w:lang w:eastAsia="zh-CN"/>
        </w:rPr>
        <w:t>杂志月度订阅</w:t>
      </w:r>
      <w:r>
        <w:rPr>
          <w:rFonts w:hint="eastAsia" w:ascii="Times New Roman" w:hAnsi="Times New Roman" w:eastAsia="仿宋_GB2312" w:cs="Times New Roman"/>
          <w:color w:val="000000"/>
          <w:sz w:val="32"/>
          <w:lang w:eastAsia="zh-CN"/>
        </w:rPr>
        <w:t>：从</w:t>
      </w:r>
      <w:r>
        <w:rPr>
          <w:rFonts w:hint="eastAsia" w:ascii="Times New Roman" w:hAnsi="Times New Roman" w:eastAsia="仿宋_GB2312" w:cs="Times New Roman"/>
          <w:color w:val="000000"/>
          <w:sz w:val="32"/>
        </w:rPr>
        <w:t xml:space="preserve"> 2</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5</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8</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 xml:space="preserve">11 </w:t>
      </w:r>
      <w:r>
        <w:rPr>
          <w:rFonts w:hint="eastAsia" w:ascii="Times New Roman" w:hAnsi="Times New Roman" w:eastAsia="仿宋_GB2312" w:cs="Times New Roman"/>
          <w:color w:val="000000"/>
          <w:sz w:val="32"/>
          <w:lang w:eastAsia="zh-CN"/>
        </w:rPr>
        <w:t>月的每月</w:t>
      </w:r>
      <w:r>
        <w:rPr>
          <w:rFonts w:hint="eastAsia" w:ascii="Times New Roman" w:hAnsi="Times New Roman" w:eastAsia="仿宋_GB2312" w:cs="Times New Roman"/>
          <w:color w:val="000000"/>
          <w:sz w:val="32"/>
        </w:rPr>
        <w:t xml:space="preserve"> 1 </w:t>
      </w:r>
      <w:r>
        <w:rPr>
          <w:rFonts w:hint="eastAsia" w:ascii="Times New Roman" w:hAnsi="Times New Roman" w:eastAsia="仿宋_GB2312" w:cs="Times New Roman"/>
          <w:color w:val="000000"/>
          <w:sz w:val="32"/>
          <w:lang w:eastAsia="zh-CN"/>
        </w:rPr>
        <w:t>日起可订阅下一季度起的月刊；从</w:t>
      </w:r>
      <w:r>
        <w:rPr>
          <w:rFonts w:hint="eastAsia" w:ascii="Times New Roman" w:hAnsi="Times New Roman" w:eastAsia="仿宋_GB2312" w:cs="Times New Roman"/>
          <w:color w:val="000000"/>
          <w:sz w:val="32"/>
        </w:rPr>
        <w:t xml:space="preserve"> 5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 1 </w:t>
      </w:r>
      <w:r>
        <w:rPr>
          <w:rFonts w:hint="eastAsia" w:ascii="Times New Roman" w:hAnsi="Times New Roman" w:eastAsia="仿宋_GB2312" w:cs="Times New Roman"/>
          <w:color w:val="000000"/>
          <w:sz w:val="32"/>
          <w:lang w:eastAsia="zh-CN"/>
        </w:rPr>
        <w:t>日、</w:t>
      </w:r>
      <w:r>
        <w:rPr>
          <w:rFonts w:hint="eastAsia" w:ascii="Times New Roman" w:hAnsi="Times New Roman" w:eastAsia="仿宋_GB2312" w:cs="Times New Roman"/>
          <w:color w:val="000000"/>
          <w:sz w:val="32"/>
        </w:rPr>
        <w:t xml:space="preserve">11 </w:t>
      </w:r>
      <w:r>
        <w:rPr>
          <w:rFonts w:hint="eastAsia" w:ascii="Times New Roman" w:hAnsi="Times New Roman" w:eastAsia="仿宋_GB2312" w:cs="Times New Roman"/>
          <w:color w:val="000000"/>
          <w:sz w:val="32"/>
          <w:lang w:eastAsia="zh-CN"/>
        </w:rPr>
        <w:t>月</w:t>
      </w:r>
      <w:r>
        <w:rPr>
          <w:rFonts w:hint="eastAsia" w:ascii="Times New Roman" w:hAnsi="Times New Roman" w:eastAsia="仿宋_GB2312" w:cs="Times New Roman"/>
          <w:color w:val="000000"/>
          <w:sz w:val="32"/>
        </w:rPr>
        <w:t xml:space="preserve"> 1 </w:t>
      </w:r>
      <w:r>
        <w:rPr>
          <w:rFonts w:hint="eastAsia" w:ascii="Times New Roman" w:hAnsi="Times New Roman" w:eastAsia="仿宋_GB2312" w:cs="Times New Roman"/>
          <w:color w:val="000000"/>
          <w:sz w:val="32"/>
          <w:lang w:eastAsia="zh-CN"/>
        </w:rPr>
        <w:t>日起可订阅下一季度起的双月刊、季刊；</w:t>
      </w:r>
    </w:p>
    <w:p w14:paraId="5A56F988">
      <w:pPr>
        <w:pStyle w:val="16"/>
        <w:spacing w:before="0" w:after="0" w:line="560" w:lineRule="exact"/>
        <w:jc w:val="both"/>
      </w:pPr>
      <w:r>
        <w:rPr>
          <w:rFonts w:hint="eastAsia" w:ascii="Times New Roman" w:hAnsi="Times New Roman" w:eastAsia="仿宋_GB2312" w:cs="Times New Roman"/>
          <w:b/>
          <w:color w:val="000000"/>
          <w:sz w:val="32"/>
          <w:lang w:eastAsia="zh-CN"/>
        </w:rPr>
        <w:t>报纸月度订阅</w:t>
      </w:r>
      <w:r>
        <w:rPr>
          <w:rFonts w:hint="eastAsia" w:ascii="Times New Roman" w:hAnsi="Times New Roman" w:eastAsia="仿宋_GB2312" w:cs="Times New Roman"/>
          <w:color w:val="000000"/>
          <w:sz w:val="32"/>
          <w:lang w:eastAsia="zh-CN"/>
        </w:rPr>
        <w:t>：每月</w:t>
      </w:r>
      <w:r>
        <w:rPr>
          <w:rFonts w:hint="eastAsia" w:ascii="Times New Roman" w:hAnsi="Times New Roman" w:eastAsia="仿宋_GB2312" w:cs="Times New Roman"/>
          <w:color w:val="000000"/>
          <w:sz w:val="32"/>
        </w:rPr>
        <w:t xml:space="preserve"> 1 </w:t>
      </w:r>
      <w:r>
        <w:rPr>
          <w:rFonts w:hint="eastAsia" w:ascii="Times New Roman" w:hAnsi="Times New Roman" w:eastAsia="仿宋_GB2312" w:cs="Times New Roman"/>
          <w:color w:val="000000"/>
          <w:sz w:val="32"/>
          <w:lang w:eastAsia="zh-CN"/>
        </w:rPr>
        <w:t>日起可订阅下月份起的报纸；</w:t>
      </w:r>
    </w:p>
    <w:p w14:paraId="25BAB85E">
      <w:pPr>
        <w:pStyle w:val="16"/>
        <w:spacing w:before="0" w:after="0" w:line="560" w:lineRule="exact"/>
        <w:jc w:val="both"/>
      </w:pPr>
      <w:r>
        <w:rPr>
          <w:rFonts w:hint="eastAsia" w:ascii="Times New Roman" w:hAnsi="Times New Roman" w:eastAsia="仿宋_GB2312" w:cs="Times New Roman"/>
          <w:b/>
          <w:color w:val="000000"/>
          <w:sz w:val="32"/>
          <w:lang w:eastAsia="zh-CN"/>
        </w:rPr>
        <w:t>订阅方式</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 xml:space="preserve">① </w:t>
      </w:r>
      <w:r>
        <w:rPr>
          <w:rFonts w:hint="eastAsia" w:ascii="Times New Roman" w:hAnsi="Times New Roman" w:eastAsia="仿宋_GB2312" w:cs="Times New Roman"/>
          <w:color w:val="000000"/>
          <w:sz w:val="32"/>
          <w:lang w:eastAsia="zh-CN"/>
        </w:rPr>
        <w:t>到所在校区收发室订阅；</w:t>
      </w:r>
      <w:r>
        <w:rPr>
          <w:rFonts w:hint="eastAsia" w:ascii="Times New Roman" w:hAnsi="Times New Roman" w:eastAsia="仿宋_GB2312" w:cs="Times New Roman"/>
          <w:color w:val="000000"/>
          <w:sz w:val="32"/>
        </w:rPr>
        <w:t xml:space="preserve">② </w:t>
      </w:r>
      <w:r>
        <w:rPr>
          <w:rFonts w:hint="eastAsia" w:ascii="Times New Roman" w:hAnsi="Times New Roman" w:eastAsia="仿宋_GB2312" w:cs="Times New Roman"/>
          <w:color w:val="000000"/>
          <w:sz w:val="32"/>
          <w:lang w:eastAsia="zh-CN"/>
        </w:rPr>
        <w:t>通过校本部收发室</w:t>
      </w:r>
      <w:r>
        <w:rPr>
          <w:rFonts w:hint="eastAsia" w:ascii="Times New Roman" w:hAnsi="Times New Roman" w:eastAsia="仿宋_GB2312" w:cs="Times New Roman"/>
          <w:color w:val="000000"/>
          <w:sz w:val="32"/>
        </w:rPr>
        <w:t xml:space="preserve"> QQ </w:t>
      </w:r>
      <w:r>
        <w:rPr>
          <w:rFonts w:hint="eastAsia" w:ascii="Times New Roman" w:hAnsi="Times New Roman" w:eastAsia="仿宋_GB2312" w:cs="Times New Roman"/>
          <w:color w:val="000000"/>
          <w:sz w:val="32"/>
          <w:lang w:eastAsia="zh-CN"/>
        </w:rPr>
        <w:t>网络订阅（</w:t>
      </w:r>
      <w:r>
        <w:rPr>
          <w:rFonts w:hint="eastAsia" w:ascii="Times New Roman" w:hAnsi="Times New Roman" w:eastAsia="仿宋_GB2312" w:cs="Times New Roman"/>
          <w:color w:val="000000"/>
          <w:sz w:val="32"/>
        </w:rPr>
        <w:t>QQ</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2065926071</w:t>
      </w:r>
      <w:r>
        <w:rPr>
          <w:rFonts w:hint="eastAsia" w:ascii="Times New Roman" w:hAnsi="Times New Roman" w:eastAsia="仿宋_GB2312" w:cs="Times New Roman"/>
          <w:color w:val="000000"/>
          <w:sz w:val="32"/>
          <w:lang w:eastAsia="zh-CN"/>
        </w:rPr>
        <w:t>，群号：</w:t>
      </w:r>
      <w:r>
        <w:rPr>
          <w:rFonts w:hint="eastAsia" w:ascii="Times New Roman" w:hAnsi="Times New Roman" w:eastAsia="仿宋_GB2312" w:cs="Times New Roman"/>
          <w:color w:val="000000"/>
          <w:sz w:val="32"/>
        </w:rPr>
        <w:t>285434703</w:t>
      </w:r>
      <w:r>
        <w:rPr>
          <w:rFonts w:hint="eastAsia" w:ascii="Times New Roman" w:hAnsi="Times New Roman" w:eastAsia="仿宋_GB2312" w:cs="Times New Roman"/>
          <w:color w:val="000000"/>
          <w:sz w:val="32"/>
          <w:lang w:eastAsia="zh-CN"/>
        </w:rPr>
        <w:t>）。</w:t>
      </w:r>
    </w:p>
    <w:tbl>
      <w:tblPr>
        <w:tblStyle w:val="32"/>
        <w:tblW w:w="5000" w:type="pct"/>
        <w:tblInd w:w="0" w:type="dxa"/>
        <w:tblLayout w:type="autofit"/>
        <w:tblCellMar>
          <w:top w:w="0" w:type="dxa"/>
          <w:left w:w="108" w:type="dxa"/>
          <w:bottom w:w="0" w:type="dxa"/>
          <w:right w:w="108" w:type="dxa"/>
        </w:tblCellMar>
      </w:tblPr>
      <w:tblGrid>
        <w:gridCol w:w="2988"/>
        <w:gridCol w:w="2988"/>
        <w:gridCol w:w="2989"/>
      </w:tblGrid>
      <w:tr w14:paraId="2E968B0F">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49E596CD">
            <w:pPr>
              <w:spacing w:before="30" w:after="30" w:line="240" w:lineRule="auto"/>
              <w:jc w:val="center"/>
            </w:pPr>
            <w:r>
              <w:rPr>
                <w:rFonts w:hint="eastAsia" w:ascii="Times New Roman" w:hAnsi="Times New Roman" w:eastAsia="黑体" w:cs="Times New Roman"/>
                <w:b/>
                <w:color w:val="000000"/>
                <w:sz w:val="24"/>
              </w:rPr>
              <w:t>收发室</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92EF5E5">
            <w:pPr>
              <w:spacing w:before="30" w:after="30" w:line="240" w:lineRule="auto"/>
              <w:jc w:val="center"/>
            </w:pPr>
            <w:r>
              <w:rPr>
                <w:rFonts w:hint="eastAsia" w:ascii="Times New Roman" w:hAnsi="Times New Roman" w:eastAsia="黑体" w:cs="Times New Roman"/>
                <w:b/>
                <w:color w:val="000000"/>
                <w:sz w:val="24"/>
              </w:rPr>
              <w:t>地址</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ED35C6B">
            <w:pPr>
              <w:spacing w:before="30" w:after="30" w:line="240" w:lineRule="auto"/>
              <w:jc w:val="center"/>
            </w:pPr>
            <w:r>
              <w:rPr>
                <w:rFonts w:hint="eastAsia" w:ascii="Times New Roman" w:hAnsi="Times New Roman" w:eastAsia="黑体" w:cs="Times New Roman"/>
                <w:b/>
                <w:color w:val="000000"/>
                <w:sz w:val="24"/>
              </w:rPr>
              <w:t>电话</w:t>
            </w:r>
          </w:p>
        </w:tc>
      </w:tr>
      <w:tr w14:paraId="1A9A75AA">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B6C551C">
            <w:pPr>
              <w:spacing w:before="30" w:after="30" w:line="240" w:lineRule="auto"/>
              <w:jc w:val="left"/>
            </w:pPr>
            <w:r>
              <w:rPr>
                <w:rFonts w:hint="eastAsia" w:ascii="Times New Roman" w:hAnsi="Times New Roman" w:eastAsia="仿宋_GB2312" w:cs="Times New Roman"/>
                <w:color w:val="000000"/>
                <w:sz w:val="24"/>
              </w:rPr>
              <w:t>校本部收发室</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FCF0789">
            <w:pPr>
              <w:spacing w:before="30" w:after="30" w:line="240" w:lineRule="auto"/>
              <w:jc w:val="left"/>
            </w:pPr>
            <w:r>
              <w:rPr>
                <w:rFonts w:hint="eastAsia" w:ascii="Times New Roman" w:hAnsi="Times New Roman" w:eastAsia="仿宋_GB2312" w:cs="Times New Roman"/>
                <w:color w:val="000000"/>
                <w:sz w:val="24"/>
              </w:rPr>
              <w:t>校本部二办  109  室</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30A4B24">
            <w:pPr>
              <w:spacing w:before="30" w:after="30" w:line="240" w:lineRule="auto"/>
              <w:jc w:val="left"/>
            </w:pPr>
            <w:r>
              <w:rPr>
                <w:rFonts w:hint="eastAsia" w:ascii="Times New Roman" w:hAnsi="Times New Roman" w:eastAsia="仿宋_GB2312" w:cs="Times New Roman"/>
                <w:color w:val="000000"/>
                <w:sz w:val="24"/>
              </w:rPr>
              <w:t>88879240</w:t>
            </w:r>
          </w:p>
        </w:tc>
      </w:tr>
      <w:tr w14:paraId="67C23D84">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7893D52">
            <w:pPr>
              <w:spacing w:before="30" w:after="30" w:line="240" w:lineRule="auto"/>
              <w:jc w:val="left"/>
            </w:pPr>
            <w:r>
              <w:rPr>
                <w:rFonts w:hint="eastAsia" w:ascii="Times New Roman" w:hAnsi="Times New Roman" w:eastAsia="仿宋_GB2312" w:cs="Times New Roman"/>
                <w:color w:val="000000"/>
                <w:sz w:val="24"/>
              </w:rPr>
              <w:t>天心校区收发室</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32F97BF">
            <w:pPr>
              <w:spacing w:before="30" w:after="30" w:line="240" w:lineRule="auto"/>
              <w:jc w:val="left"/>
            </w:pPr>
            <w:r>
              <w:rPr>
                <w:rFonts w:hint="eastAsia" w:ascii="Times New Roman" w:hAnsi="Times New Roman" w:eastAsia="仿宋_GB2312" w:cs="Times New Roman"/>
                <w:color w:val="000000"/>
                <w:sz w:val="24"/>
              </w:rPr>
              <w:t>铁道办公楼  109  室</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4761B21">
            <w:pPr>
              <w:spacing w:before="30" w:after="30" w:line="240" w:lineRule="auto"/>
              <w:jc w:val="left"/>
            </w:pPr>
            <w:r>
              <w:rPr>
                <w:rFonts w:hint="eastAsia" w:ascii="Times New Roman" w:hAnsi="Times New Roman" w:eastAsia="仿宋_GB2312" w:cs="Times New Roman"/>
                <w:color w:val="000000"/>
                <w:sz w:val="24"/>
              </w:rPr>
              <w:t>82655231</w:t>
            </w:r>
          </w:p>
        </w:tc>
      </w:tr>
      <w:tr w14:paraId="38DE5830">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71DE645">
            <w:pPr>
              <w:spacing w:before="30" w:after="30" w:line="240" w:lineRule="auto"/>
              <w:jc w:val="left"/>
            </w:pPr>
            <w:r>
              <w:rPr>
                <w:rFonts w:hint="eastAsia" w:ascii="Times New Roman" w:hAnsi="Times New Roman" w:eastAsia="仿宋_GB2312" w:cs="Times New Roman"/>
                <w:color w:val="000000"/>
                <w:sz w:val="24"/>
              </w:rPr>
              <w:t>杏林校区收发室</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4D8556">
            <w:pPr>
              <w:spacing w:before="30" w:after="30" w:line="240" w:lineRule="auto"/>
              <w:jc w:val="left"/>
            </w:pPr>
            <w:r>
              <w:rPr>
                <w:rFonts w:hint="eastAsia" w:ascii="Times New Roman" w:hAnsi="Times New Roman" w:eastAsia="仿宋_GB2312" w:cs="Times New Roman"/>
                <w:color w:val="000000"/>
                <w:sz w:val="24"/>
              </w:rPr>
              <w:t>孝骞楼  137  室</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4C8193F">
            <w:pPr>
              <w:spacing w:before="30" w:after="30" w:line="240" w:lineRule="auto"/>
              <w:jc w:val="left"/>
            </w:pPr>
            <w:r>
              <w:rPr>
                <w:rFonts w:hint="eastAsia" w:ascii="Times New Roman" w:hAnsi="Times New Roman" w:eastAsia="仿宋_GB2312" w:cs="Times New Roman"/>
                <w:color w:val="000000"/>
                <w:sz w:val="24"/>
              </w:rPr>
              <w:t>82650137</w:t>
            </w:r>
          </w:p>
        </w:tc>
      </w:tr>
      <w:tr w14:paraId="65987FF5">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0DA1035">
            <w:pPr>
              <w:spacing w:before="30" w:after="30" w:line="240" w:lineRule="auto"/>
              <w:jc w:val="left"/>
            </w:pPr>
            <w:r>
              <w:rPr>
                <w:rFonts w:hint="eastAsia" w:ascii="Times New Roman" w:hAnsi="Times New Roman" w:eastAsia="仿宋_GB2312" w:cs="Times New Roman"/>
                <w:color w:val="000000"/>
                <w:sz w:val="24"/>
              </w:rPr>
              <w:t>开福校区收发室</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852B44F">
            <w:pPr>
              <w:spacing w:before="30" w:after="30" w:line="240" w:lineRule="auto"/>
              <w:jc w:val="left"/>
            </w:pPr>
            <w:r>
              <w:rPr>
                <w:rFonts w:hint="eastAsia" w:ascii="Times New Roman" w:hAnsi="Times New Roman" w:eastAsia="仿宋_GB2312" w:cs="Times New Roman"/>
                <w:color w:val="000000"/>
                <w:sz w:val="24"/>
              </w:rPr>
              <w:t>老校区宿舍区  35  栋东</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CABB5DE">
            <w:pPr>
              <w:spacing w:before="30" w:after="30" w:line="240" w:lineRule="auto"/>
              <w:jc w:val="left"/>
            </w:pPr>
            <w:r>
              <w:rPr>
                <w:rFonts w:hint="eastAsia" w:ascii="Times New Roman" w:hAnsi="Times New Roman" w:eastAsia="仿宋_GB2312" w:cs="Times New Roman"/>
                <w:color w:val="000000"/>
                <w:sz w:val="24"/>
              </w:rPr>
              <w:t>82355136</w:t>
            </w:r>
          </w:p>
        </w:tc>
      </w:tr>
    </w:tbl>
    <w:p w14:paraId="47A209BC">
      <w:pPr>
        <w:spacing w:before="0" w:after="0" w:line="560" w:lineRule="exact"/>
        <w:ind w:firstLine="640"/>
        <w:jc w:val="both"/>
      </w:pPr>
      <w:r>
        <w:rPr>
          <w:rFonts w:hint="eastAsia" w:ascii="Times New Roman" w:hAnsi="Times New Roman" w:eastAsia="仿宋_GB2312" w:cs="Times New Roman"/>
          <w:color w:val="000000"/>
          <w:sz w:val="32"/>
          <w:lang w:eastAsia="zh-CN"/>
        </w:rPr>
        <w:t>收发服务时间参考：周一至周五</w:t>
      </w:r>
      <w:r>
        <w:rPr>
          <w:rFonts w:hint="eastAsia" w:ascii="Times New Roman" w:hAnsi="Times New Roman" w:eastAsia="仿宋_GB2312" w:cs="Times New Roman"/>
          <w:color w:val="000000"/>
          <w:sz w:val="32"/>
        </w:rPr>
        <w:t xml:space="preserve"> 8:30—11:30</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15:00—17:00</w:t>
      </w:r>
      <w:r>
        <w:rPr>
          <w:rFonts w:hint="eastAsia" w:ascii="Times New Roman" w:hAnsi="Times New Roman" w:eastAsia="仿宋_GB2312" w:cs="Times New Roman"/>
          <w:color w:val="000000"/>
          <w:sz w:val="32"/>
          <w:lang w:eastAsia="zh-CN"/>
        </w:rPr>
        <w:t>（各校区具体安排略有差异，假期另行通知）。</w:t>
      </w:r>
    </w:p>
    <w:p w14:paraId="4914B9EE">
      <w:pPr>
        <w:pStyle w:val="5"/>
        <w:spacing w:line="560" w:lineRule="exact"/>
        <w:ind w:firstLine="0"/>
        <w:jc w:val="left"/>
      </w:pPr>
      <w:r>
        <w:rPr>
          <w:rFonts w:hint="eastAsia" w:ascii="Times New Roman" w:hAnsi="Times New Roman" w:eastAsia="楷体" w:cs="Times New Roman"/>
          <w:b/>
          <w:color w:val="000000"/>
          <w:sz w:val="32"/>
          <w:lang w:eastAsia="zh-CN"/>
        </w:rPr>
        <w:t>（六）门面管理与校内经营场所</w:t>
      </w:r>
    </w:p>
    <w:p w14:paraId="01531D95">
      <w:pPr>
        <w:spacing w:before="0" w:after="0" w:line="560" w:lineRule="exact"/>
        <w:ind w:firstLine="640"/>
        <w:jc w:val="both"/>
      </w:pPr>
      <w:r>
        <w:rPr>
          <w:rFonts w:hint="eastAsia" w:ascii="Times New Roman" w:hAnsi="Times New Roman" w:eastAsia="仿宋_GB2312" w:cs="Times New Roman"/>
          <w:color w:val="000000"/>
          <w:sz w:val="32"/>
          <w:lang w:eastAsia="zh-CN"/>
        </w:rPr>
        <w:t>门面管理站负责校内各经营场所及收费经营项目的规划、招标和管理，电话</w:t>
      </w:r>
      <w:r>
        <w:rPr>
          <w:rFonts w:hint="eastAsia" w:ascii="Times New Roman" w:hAnsi="Times New Roman" w:eastAsia="仿宋_GB2312" w:cs="Times New Roman"/>
          <w:color w:val="000000"/>
          <w:sz w:val="32"/>
        </w:rPr>
        <w:t xml:space="preserve"> 88877774</w:t>
      </w:r>
      <w:r>
        <w:rPr>
          <w:rFonts w:hint="eastAsia" w:ascii="Times New Roman" w:hAnsi="Times New Roman" w:eastAsia="仿宋_GB2312" w:cs="Times New Roman"/>
          <w:color w:val="000000"/>
          <w:sz w:val="32"/>
          <w:lang w:eastAsia="zh-CN"/>
        </w:rPr>
        <w:t>。校内生活超市、餐饮门面等项目由后勤保障部按公开招标方式确定经营者并公示结果。</w:t>
      </w:r>
    </w:p>
    <w:p w14:paraId="576ECF90">
      <w:pPr>
        <w:pStyle w:val="4"/>
        <w:spacing w:line="560" w:lineRule="exact"/>
        <w:ind w:firstLine="0"/>
        <w:jc w:val="left"/>
      </w:pPr>
      <w:bookmarkStart w:id="18" w:name="section-10"/>
      <w:bookmarkEnd w:id="18"/>
      <w:bookmarkStart w:id="19" w:name="_Toc_section_10"/>
      <w:r>
        <w:rPr>
          <w:rFonts w:hint="eastAsia" w:ascii="Times New Roman" w:hAnsi="Times New Roman" w:eastAsia="黑体" w:cs="Times New Roman"/>
          <w:b/>
          <w:color w:val="000000"/>
          <w:sz w:val="32"/>
          <w:lang w:eastAsia="zh-CN"/>
        </w:rPr>
        <w:t>九、校园环境与公共物业服务</w:t>
      </w:r>
      <w:bookmarkEnd w:id="19"/>
    </w:p>
    <w:p w14:paraId="3BBC194A">
      <w:pPr>
        <w:spacing w:before="0" w:after="0" w:line="560" w:lineRule="exact"/>
        <w:ind w:firstLine="640"/>
        <w:jc w:val="both"/>
      </w:pPr>
      <w:r>
        <w:rPr>
          <w:rFonts w:hint="eastAsia" w:ascii="Times New Roman" w:hAnsi="Times New Roman" w:eastAsia="仿宋_GB2312" w:cs="Times New Roman"/>
          <w:color w:val="000000"/>
          <w:sz w:val="32"/>
          <w:lang w:eastAsia="zh-CN"/>
        </w:rPr>
        <w:t>校园管理中心负责校园绿化、环境卫生、公共楼栋物业监管、幼儿保教与报刊收发等工作。本章介绍其主要职能、各校区物业服务电话、幼儿园及绿化环卫相关工作。</w:t>
      </w:r>
    </w:p>
    <w:p w14:paraId="19C816B2">
      <w:pPr>
        <w:pStyle w:val="5"/>
        <w:spacing w:line="560" w:lineRule="exact"/>
        <w:ind w:firstLine="0"/>
        <w:jc w:val="left"/>
      </w:pPr>
      <w:r>
        <w:rPr>
          <w:rFonts w:hint="eastAsia" w:ascii="Times New Roman" w:hAnsi="Times New Roman" w:eastAsia="楷体" w:cs="Times New Roman"/>
          <w:b/>
          <w:color w:val="000000"/>
          <w:sz w:val="32"/>
          <w:lang w:eastAsia="zh-CN"/>
        </w:rPr>
        <w:t>（一）校园管理中心概况</w:t>
      </w:r>
    </w:p>
    <w:p w14:paraId="44B9B78B">
      <w:pPr>
        <w:spacing w:before="0" w:after="0" w:line="560" w:lineRule="exact"/>
        <w:ind w:firstLine="640"/>
        <w:jc w:val="both"/>
      </w:pPr>
      <w:r>
        <w:rPr>
          <w:rFonts w:hint="eastAsia" w:ascii="Times New Roman" w:hAnsi="Times New Roman" w:eastAsia="仿宋_GB2312" w:cs="Times New Roman"/>
          <w:color w:val="000000"/>
          <w:sz w:val="32"/>
          <w:lang w:eastAsia="zh-CN"/>
        </w:rPr>
        <w:t>校园管理中心现有员工</w:t>
      </w:r>
      <w:r>
        <w:rPr>
          <w:rFonts w:hint="eastAsia" w:ascii="Times New Roman" w:hAnsi="Times New Roman" w:eastAsia="仿宋_GB2312" w:cs="Times New Roman"/>
          <w:color w:val="000000"/>
          <w:sz w:val="32"/>
        </w:rPr>
        <w:t xml:space="preserve"> 201 </w:t>
      </w:r>
      <w:r>
        <w:rPr>
          <w:rFonts w:hint="eastAsia" w:ascii="Times New Roman" w:hAnsi="Times New Roman" w:eastAsia="仿宋_GB2312" w:cs="Times New Roman"/>
          <w:color w:val="000000"/>
          <w:sz w:val="32"/>
          <w:lang w:eastAsia="zh-CN"/>
        </w:rPr>
        <w:t>人，下设综合办公室、两委办、校本部校园管理队、新校区校园管理队、湘雅校区校园管理队、铁道校区校园管理队、校本部幼儿园、铁道校区幼儿园、收发站等部门。</w:t>
      </w:r>
    </w:p>
    <w:p w14:paraId="3EB05042">
      <w:pPr>
        <w:spacing w:before="0" w:after="0" w:line="560" w:lineRule="exact"/>
        <w:ind w:firstLine="640"/>
        <w:jc w:val="both"/>
      </w:pPr>
      <w:r>
        <w:rPr>
          <w:rFonts w:hint="eastAsia" w:ascii="Times New Roman" w:hAnsi="Times New Roman" w:eastAsia="仿宋_GB2312" w:cs="Times New Roman"/>
          <w:color w:val="000000"/>
          <w:sz w:val="32"/>
          <w:lang w:eastAsia="zh-CN"/>
        </w:rPr>
        <w:t>主要职能：</w:t>
      </w:r>
    </w:p>
    <w:p w14:paraId="2EB5D736">
      <w:pPr>
        <w:pStyle w:val="16"/>
        <w:spacing w:before="0" w:after="0" w:line="560" w:lineRule="exact"/>
        <w:jc w:val="both"/>
      </w:pPr>
      <w:r>
        <w:rPr>
          <w:rFonts w:hint="eastAsia" w:ascii="Times New Roman" w:hAnsi="Times New Roman" w:eastAsia="仿宋_GB2312" w:cs="Times New Roman"/>
          <w:color w:val="000000"/>
          <w:sz w:val="32"/>
          <w:lang w:eastAsia="zh-CN"/>
        </w:rPr>
        <w:t>校园绿化的规划、建设与维护；</w:t>
      </w:r>
    </w:p>
    <w:p w14:paraId="1D5AB8B4">
      <w:pPr>
        <w:pStyle w:val="16"/>
        <w:spacing w:before="0" w:after="0" w:line="560" w:lineRule="exact"/>
        <w:jc w:val="both"/>
      </w:pPr>
      <w:r>
        <w:rPr>
          <w:rFonts w:hint="eastAsia" w:ascii="Times New Roman" w:hAnsi="Times New Roman" w:eastAsia="仿宋_GB2312" w:cs="Times New Roman"/>
          <w:color w:val="000000"/>
          <w:sz w:val="32"/>
          <w:lang w:eastAsia="zh-CN"/>
        </w:rPr>
        <w:t>家属区环境卫生与绿化养护管理；</w:t>
      </w:r>
    </w:p>
    <w:p w14:paraId="13ED7BC4">
      <w:pPr>
        <w:pStyle w:val="16"/>
        <w:spacing w:before="0" w:after="0" w:line="560" w:lineRule="exact"/>
        <w:jc w:val="both"/>
      </w:pPr>
      <w:r>
        <w:rPr>
          <w:rFonts w:hint="eastAsia" w:ascii="Times New Roman" w:hAnsi="Times New Roman" w:eastAsia="仿宋_GB2312" w:cs="Times New Roman"/>
          <w:color w:val="000000"/>
          <w:sz w:val="32"/>
          <w:lang w:eastAsia="zh-CN"/>
        </w:rPr>
        <w:t>公共楼栋和公共区域的值班、保洁、绿化等物业外包服务监管；</w:t>
      </w:r>
    </w:p>
    <w:p w14:paraId="3F42AB80">
      <w:pPr>
        <w:pStyle w:val="16"/>
        <w:spacing w:before="0" w:after="0" w:line="560" w:lineRule="exact"/>
        <w:jc w:val="both"/>
      </w:pPr>
      <w:r>
        <w:rPr>
          <w:rFonts w:hint="eastAsia" w:ascii="Times New Roman" w:hAnsi="Times New Roman" w:eastAsia="仿宋_GB2312" w:cs="Times New Roman"/>
          <w:color w:val="000000"/>
          <w:sz w:val="32"/>
          <w:lang w:eastAsia="zh-CN"/>
        </w:rPr>
        <w:t>幼儿保教工作；</w:t>
      </w:r>
    </w:p>
    <w:p w14:paraId="7F2F6774">
      <w:pPr>
        <w:pStyle w:val="16"/>
        <w:spacing w:before="0" w:after="0" w:line="560" w:lineRule="exact"/>
        <w:jc w:val="both"/>
      </w:pPr>
      <w:r>
        <w:rPr>
          <w:rFonts w:hint="eastAsia" w:ascii="Times New Roman" w:hAnsi="Times New Roman" w:eastAsia="仿宋_GB2312" w:cs="Times New Roman"/>
          <w:color w:val="000000"/>
          <w:sz w:val="32"/>
          <w:lang w:eastAsia="zh-CN"/>
        </w:rPr>
        <w:t>报刊杂志订阅及各校区收发站邮件、机要件收发；</w:t>
      </w:r>
    </w:p>
    <w:p w14:paraId="0F0AA1A5">
      <w:pPr>
        <w:pStyle w:val="16"/>
        <w:spacing w:before="0" w:after="0" w:line="560" w:lineRule="exact"/>
        <w:jc w:val="both"/>
      </w:pPr>
      <w:r>
        <w:rPr>
          <w:rFonts w:hint="eastAsia" w:ascii="Times New Roman" w:hAnsi="Times New Roman" w:eastAsia="仿宋_GB2312" w:cs="Times New Roman"/>
          <w:color w:val="000000"/>
          <w:sz w:val="32"/>
          <w:lang w:eastAsia="zh-CN"/>
        </w:rPr>
        <w:t>杏林小区物业管理、院士楼管理；</w:t>
      </w:r>
    </w:p>
    <w:p w14:paraId="296002A0">
      <w:pPr>
        <w:pStyle w:val="16"/>
        <w:spacing w:before="0" w:after="0" w:line="560" w:lineRule="exact"/>
        <w:jc w:val="both"/>
      </w:pPr>
      <w:r>
        <w:rPr>
          <w:rFonts w:hint="eastAsia" w:ascii="Times New Roman" w:hAnsi="Times New Roman" w:eastAsia="仿宋_GB2312" w:cs="Times New Roman"/>
          <w:color w:val="000000"/>
          <w:sz w:val="32"/>
          <w:lang w:eastAsia="zh-CN"/>
        </w:rPr>
        <w:t>学校人防工作、社区工作协调；</w:t>
      </w:r>
    </w:p>
    <w:p w14:paraId="72ECFB62">
      <w:pPr>
        <w:pStyle w:val="16"/>
        <w:spacing w:before="0" w:after="0" w:line="560" w:lineRule="exact"/>
        <w:jc w:val="both"/>
      </w:pPr>
      <w:r>
        <w:rPr>
          <w:rFonts w:hint="eastAsia" w:ascii="Times New Roman" w:hAnsi="Times New Roman" w:eastAsia="仿宋_GB2312" w:cs="Times New Roman"/>
          <w:color w:val="000000"/>
          <w:sz w:val="32"/>
          <w:lang w:eastAsia="zh-CN"/>
        </w:rPr>
        <w:t>代表学校行使爱国卫生运动委员会办公室和绿化委员会办公室职责。</w:t>
      </w:r>
    </w:p>
    <w:p w14:paraId="0F6E7907">
      <w:pPr>
        <w:pStyle w:val="5"/>
        <w:spacing w:line="560" w:lineRule="exact"/>
        <w:ind w:firstLine="0"/>
        <w:jc w:val="left"/>
      </w:pPr>
      <w:r>
        <w:rPr>
          <w:rFonts w:hint="eastAsia" w:ascii="Times New Roman" w:hAnsi="Times New Roman" w:eastAsia="楷体" w:cs="Times New Roman"/>
          <w:b/>
          <w:color w:val="000000"/>
          <w:sz w:val="32"/>
          <w:lang w:eastAsia="zh-CN"/>
        </w:rPr>
        <w:t>（二）绿化环卫与病媒防制</w:t>
      </w:r>
    </w:p>
    <w:p w14:paraId="7F8BA09A">
      <w:pPr>
        <w:spacing w:before="0" w:after="0" w:line="560" w:lineRule="exact"/>
        <w:ind w:firstLine="640"/>
        <w:jc w:val="both"/>
      </w:pPr>
      <w:r>
        <w:rPr>
          <w:rFonts w:hint="eastAsia" w:ascii="Times New Roman" w:hAnsi="Times New Roman" w:eastAsia="仿宋_GB2312" w:cs="Times New Roman"/>
          <w:color w:val="000000"/>
          <w:sz w:val="32"/>
          <w:lang w:eastAsia="zh-CN"/>
        </w:rPr>
        <w:t>后勤保障部定期组织校园绿植喷药杀虫、蚊虫集中消杀等工作并提前发布通知，请在作业时段配合避让。</w:t>
      </w:r>
    </w:p>
    <w:p w14:paraId="696DEC23">
      <w:pPr>
        <w:pStyle w:val="5"/>
        <w:spacing w:line="560" w:lineRule="exact"/>
        <w:ind w:firstLine="0"/>
        <w:jc w:val="left"/>
      </w:pPr>
      <w:r>
        <w:rPr>
          <w:rFonts w:hint="eastAsia" w:ascii="Times New Roman" w:hAnsi="Times New Roman" w:eastAsia="楷体" w:cs="Times New Roman"/>
          <w:b/>
          <w:color w:val="000000"/>
          <w:sz w:val="32"/>
          <w:lang w:eastAsia="zh-CN"/>
        </w:rPr>
        <w:t>（三）公共楼栋物业服务</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23A0094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220A755A">
            <w:pPr>
              <w:spacing w:before="30" w:after="30" w:line="240" w:lineRule="auto"/>
              <w:jc w:val="center"/>
            </w:pPr>
            <w:r>
              <w:rPr>
                <w:rFonts w:hint="eastAsia" w:ascii="Times New Roman" w:hAnsi="Times New Roman" w:eastAsia="黑体" w:cs="Times New Roman"/>
                <w:b/>
                <w:color w:val="000000"/>
                <w:sz w:val="24"/>
              </w:rPr>
              <w:t>校区</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05FCDF6A">
            <w:pPr>
              <w:spacing w:before="30" w:after="30" w:line="240" w:lineRule="auto"/>
              <w:jc w:val="center"/>
            </w:pPr>
            <w:r>
              <w:rPr>
                <w:rFonts w:hint="eastAsia" w:ascii="Times New Roman" w:hAnsi="Times New Roman" w:eastAsia="黑体" w:cs="Times New Roman"/>
                <w:b/>
                <w:color w:val="000000"/>
                <w:sz w:val="24"/>
              </w:rPr>
              <w:t>服务电话</w:t>
            </w:r>
          </w:p>
        </w:tc>
      </w:tr>
      <w:tr w14:paraId="0EAACA09">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E10370A">
            <w:pPr>
              <w:spacing w:before="30" w:after="30" w:line="240" w:lineRule="auto"/>
              <w:jc w:val="left"/>
            </w:pPr>
            <w:r>
              <w:rPr>
                <w:rFonts w:hint="eastAsia" w:ascii="Times New Roman" w:hAnsi="Times New Roman" w:eastAsia="仿宋_GB2312" w:cs="Times New Roman"/>
                <w:color w:val="000000"/>
                <w:sz w:val="24"/>
              </w:rPr>
              <w:t>岳麓山校区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30818B3">
            <w:pPr>
              <w:spacing w:before="30" w:after="30" w:line="240" w:lineRule="auto"/>
              <w:jc w:val="left"/>
            </w:pPr>
            <w:r>
              <w:rPr>
                <w:rFonts w:hint="eastAsia" w:ascii="Times New Roman" w:hAnsi="Times New Roman" w:eastAsia="仿宋_GB2312" w:cs="Times New Roman"/>
                <w:color w:val="000000"/>
                <w:sz w:val="24"/>
              </w:rPr>
              <w:t>18975819362</w:t>
            </w:r>
          </w:p>
        </w:tc>
      </w:tr>
      <w:tr w14:paraId="217980B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164FDE1">
            <w:pPr>
              <w:spacing w:before="30" w:after="30" w:line="240" w:lineRule="auto"/>
              <w:jc w:val="left"/>
            </w:pPr>
            <w:r>
              <w:rPr>
                <w:rFonts w:hint="eastAsia" w:ascii="Times New Roman" w:hAnsi="Times New Roman" w:eastAsia="仿宋_GB2312" w:cs="Times New Roman"/>
                <w:color w:val="000000"/>
                <w:sz w:val="24"/>
              </w:rPr>
              <w:t>潇湘校区、麓南校区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E781D86">
            <w:pPr>
              <w:spacing w:before="30" w:after="30" w:line="240" w:lineRule="auto"/>
              <w:jc w:val="left"/>
            </w:pPr>
            <w:r>
              <w:rPr>
                <w:rFonts w:hint="eastAsia" w:ascii="Times New Roman" w:hAnsi="Times New Roman" w:eastAsia="仿宋_GB2312" w:cs="Times New Roman"/>
                <w:color w:val="000000"/>
                <w:sz w:val="24"/>
              </w:rPr>
              <w:t>88876769</w:t>
            </w:r>
          </w:p>
        </w:tc>
      </w:tr>
      <w:tr w14:paraId="7814F8B5">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53E7B21">
            <w:pPr>
              <w:spacing w:before="30" w:after="30" w:line="240" w:lineRule="auto"/>
              <w:jc w:val="left"/>
            </w:pPr>
            <w:r>
              <w:rPr>
                <w:rFonts w:hint="eastAsia" w:ascii="Times New Roman" w:hAnsi="Times New Roman" w:eastAsia="仿宋_GB2312" w:cs="Times New Roman"/>
                <w:color w:val="000000"/>
                <w:sz w:val="24"/>
              </w:rPr>
              <w:t>天心校区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7BB5DC1">
            <w:pPr>
              <w:spacing w:before="30" w:after="30" w:line="240" w:lineRule="auto"/>
              <w:jc w:val="left"/>
            </w:pPr>
            <w:r>
              <w:rPr>
                <w:rFonts w:hint="eastAsia" w:ascii="Times New Roman" w:hAnsi="Times New Roman" w:eastAsia="仿宋_GB2312" w:cs="Times New Roman"/>
                <w:color w:val="000000"/>
                <w:sz w:val="24"/>
              </w:rPr>
              <w:t>19908473540 / 82655559</w:t>
            </w:r>
          </w:p>
        </w:tc>
      </w:tr>
      <w:tr w14:paraId="0B8EB06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C7BEA16">
            <w:pPr>
              <w:spacing w:before="30" w:after="30" w:line="240" w:lineRule="auto"/>
              <w:jc w:val="left"/>
            </w:pPr>
            <w:r>
              <w:rPr>
                <w:rFonts w:hint="eastAsia" w:ascii="Times New Roman" w:hAnsi="Times New Roman" w:eastAsia="仿宋_GB2312" w:cs="Times New Roman"/>
                <w:color w:val="000000"/>
                <w:sz w:val="24"/>
              </w:rPr>
              <w:t>杏林校区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145DDFB">
            <w:pPr>
              <w:spacing w:before="30" w:after="30" w:line="240" w:lineRule="auto"/>
              <w:jc w:val="left"/>
            </w:pPr>
            <w:r>
              <w:rPr>
                <w:rFonts w:hint="eastAsia" w:ascii="Times New Roman" w:hAnsi="Times New Roman" w:eastAsia="仿宋_GB2312" w:cs="Times New Roman"/>
                <w:color w:val="000000"/>
                <w:sz w:val="24"/>
              </w:rPr>
              <w:t>85061368</w:t>
            </w:r>
          </w:p>
        </w:tc>
      </w:tr>
      <w:tr w14:paraId="4AE2559C">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E4200BE">
            <w:pPr>
              <w:spacing w:before="30" w:after="30" w:line="240" w:lineRule="auto"/>
              <w:jc w:val="left"/>
            </w:pPr>
            <w:r>
              <w:rPr>
                <w:rFonts w:hint="eastAsia" w:ascii="Times New Roman" w:hAnsi="Times New Roman" w:eastAsia="仿宋_GB2312" w:cs="Times New Roman"/>
                <w:color w:val="000000"/>
                <w:sz w:val="24"/>
              </w:rPr>
              <w:t>开福校区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327F7C8">
            <w:pPr>
              <w:spacing w:before="30" w:after="30" w:line="240" w:lineRule="auto"/>
              <w:jc w:val="left"/>
            </w:pPr>
            <w:r>
              <w:rPr>
                <w:rFonts w:hint="eastAsia" w:ascii="Times New Roman" w:hAnsi="Times New Roman" w:eastAsia="仿宋_GB2312" w:cs="Times New Roman"/>
                <w:color w:val="000000"/>
                <w:sz w:val="24"/>
              </w:rPr>
              <w:t>15874980146</w:t>
            </w:r>
          </w:p>
        </w:tc>
      </w:tr>
    </w:tbl>
    <w:p w14:paraId="4D22FF43">
      <w:pPr>
        <w:pStyle w:val="5"/>
        <w:spacing w:line="560" w:lineRule="exact"/>
        <w:ind w:firstLine="0"/>
        <w:jc w:val="left"/>
      </w:pPr>
      <w:r>
        <w:rPr>
          <w:rFonts w:hint="eastAsia" w:ascii="Times New Roman" w:hAnsi="Times New Roman" w:eastAsia="楷体" w:cs="Times New Roman"/>
          <w:b/>
          <w:color w:val="000000"/>
          <w:sz w:val="32"/>
          <w:lang w:eastAsia="zh-CN"/>
        </w:rPr>
        <w:t>（四）幼儿园</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35145A1D">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0A0949B">
            <w:pPr>
              <w:spacing w:before="30" w:after="30" w:line="240" w:lineRule="auto"/>
              <w:jc w:val="center"/>
            </w:pPr>
            <w:r>
              <w:rPr>
                <w:rFonts w:hint="eastAsia" w:ascii="Times New Roman" w:hAnsi="Times New Roman" w:eastAsia="黑体" w:cs="Times New Roman"/>
                <w:b/>
                <w:color w:val="000000"/>
                <w:sz w:val="24"/>
              </w:rPr>
              <w:t>幼儿园</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F73AE4E">
            <w:pPr>
              <w:spacing w:before="30" w:after="30" w:line="240" w:lineRule="auto"/>
              <w:jc w:val="center"/>
            </w:pPr>
            <w:r>
              <w:rPr>
                <w:rFonts w:hint="eastAsia" w:ascii="Times New Roman" w:hAnsi="Times New Roman" w:eastAsia="黑体" w:cs="Times New Roman"/>
                <w:b/>
                <w:color w:val="000000"/>
                <w:sz w:val="24"/>
              </w:rPr>
              <w:t>电话</w:t>
            </w:r>
          </w:p>
        </w:tc>
      </w:tr>
      <w:tr w14:paraId="5BCF57BC">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28B8C52">
            <w:pPr>
              <w:spacing w:before="30" w:after="30" w:line="240" w:lineRule="auto"/>
              <w:jc w:val="left"/>
            </w:pPr>
            <w:r>
              <w:rPr>
                <w:rFonts w:hint="eastAsia" w:ascii="Times New Roman" w:hAnsi="Times New Roman" w:eastAsia="仿宋_GB2312" w:cs="Times New Roman"/>
                <w:color w:val="000000"/>
                <w:sz w:val="24"/>
              </w:rPr>
              <w:t>校本部幼儿园</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10276EE">
            <w:pPr>
              <w:spacing w:before="30" w:after="30" w:line="240" w:lineRule="auto"/>
              <w:jc w:val="left"/>
            </w:pPr>
            <w:r>
              <w:rPr>
                <w:rFonts w:hint="eastAsia" w:ascii="Times New Roman" w:hAnsi="Times New Roman" w:eastAsia="仿宋_GB2312" w:cs="Times New Roman"/>
                <w:color w:val="000000"/>
                <w:sz w:val="24"/>
              </w:rPr>
              <w:t>88877170</w:t>
            </w:r>
          </w:p>
        </w:tc>
      </w:tr>
      <w:tr w14:paraId="0D4C3381">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1E21026">
            <w:pPr>
              <w:spacing w:before="30" w:after="30" w:line="240" w:lineRule="auto"/>
              <w:jc w:val="left"/>
            </w:pPr>
            <w:r>
              <w:rPr>
                <w:rFonts w:hint="eastAsia" w:ascii="Times New Roman" w:hAnsi="Times New Roman" w:eastAsia="仿宋_GB2312" w:cs="Times New Roman"/>
                <w:color w:val="000000"/>
                <w:sz w:val="24"/>
              </w:rPr>
              <w:t>铁道校区幼儿园</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7EF283C">
            <w:pPr>
              <w:spacing w:before="30" w:after="30" w:line="240" w:lineRule="auto"/>
              <w:jc w:val="left"/>
            </w:pPr>
            <w:r>
              <w:rPr>
                <w:rFonts w:hint="eastAsia" w:ascii="Times New Roman" w:hAnsi="Times New Roman" w:eastAsia="仿宋_GB2312" w:cs="Times New Roman"/>
                <w:color w:val="000000"/>
                <w:sz w:val="24"/>
              </w:rPr>
              <w:t>82656586</w:t>
            </w:r>
          </w:p>
        </w:tc>
      </w:tr>
    </w:tbl>
    <w:p w14:paraId="2C606050">
      <w:pPr>
        <w:pStyle w:val="5"/>
        <w:spacing w:line="560" w:lineRule="exact"/>
        <w:ind w:firstLine="0"/>
        <w:jc w:val="left"/>
      </w:pPr>
      <w:r>
        <w:rPr>
          <w:rFonts w:hint="eastAsia" w:ascii="Times New Roman" w:hAnsi="Times New Roman" w:eastAsia="楷体" w:cs="Times New Roman"/>
          <w:b/>
          <w:color w:val="000000"/>
          <w:sz w:val="32"/>
          <w:lang w:eastAsia="zh-CN"/>
        </w:rPr>
        <w:t>（五）校园管理中心联系方式</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5CAFEAD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24C60238">
            <w:pPr>
              <w:spacing w:before="30" w:after="30" w:line="240" w:lineRule="auto"/>
              <w:jc w:val="center"/>
            </w:pPr>
            <w:r>
              <w:rPr>
                <w:rFonts w:hint="eastAsia" w:ascii="Times New Roman" w:hAnsi="Times New Roman" w:eastAsia="黑体" w:cs="Times New Roman"/>
                <w:b/>
                <w:color w:val="000000"/>
                <w:sz w:val="24"/>
              </w:rPr>
              <w:t>部门</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46D8268D">
            <w:pPr>
              <w:spacing w:before="30" w:after="30" w:line="240" w:lineRule="auto"/>
              <w:jc w:val="center"/>
            </w:pPr>
            <w:r>
              <w:rPr>
                <w:rFonts w:hint="eastAsia" w:ascii="Times New Roman" w:hAnsi="Times New Roman" w:eastAsia="黑体" w:cs="Times New Roman"/>
                <w:b/>
                <w:color w:val="000000"/>
                <w:sz w:val="24"/>
              </w:rPr>
              <w:t>电话</w:t>
            </w:r>
          </w:p>
        </w:tc>
      </w:tr>
      <w:tr w14:paraId="7FA115C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628E358">
            <w:pPr>
              <w:spacing w:before="30" w:after="30" w:line="240" w:lineRule="auto"/>
              <w:jc w:val="left"/>
            </w:pPr>
            <w:r>
              <w:rPr>
                <w:rFonts w:hint="eastAsia" w:ascii="Times New Roman" w:hAnsi="Times New Roman" w:eastAsia="仿宋_GB2312" w:cs="Times New Roman"/>
                <w:color w:val="000000"/>
                <w:sz w:val="24"/>
              </w:rPr>
              <w:t>综合办公室（投诉电话）</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9F35542">
            <w:pPr>
              <w:spacing w:before="30" w:after="30" w:line="240" w:lineRule="auto"/>
              <w:jc w:val="left"/>
            </w:pPr>
            <w:r>
              <w:rPr>
                <w:rFonts w:hint="eastAsia" w:ascii="Times New Roman" w:hAnsi="Times New Roman" w:eastAsia="仿宋_GB2312" w:cs="Times New Roman"/>
                <w:color w:val="000000"/>
                <w:sz w:val="24"/>
              </w:rPr>
              <w:t>88830303 、 88830307</w:t>
            </w:r>
          </w:p>
        </w:tc>
      </w:tr>
      <w:tr w14:paraId="641F235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A35944">
            <w:pPr>
              <w:spacing w:before="30" w:after="30" w:line="240" w:lineRule="auto"/>
              <w:jc w:val="left"/>
            </w:pPr>
            <w:r>
              <w:rPr>
                <w:rFonts w:hint="eastAsia" w:ascii="Times New Roman" w:hAnsi="Times New Roman" w:eastAsia="仿宋_GB2312" w:cs="Times New Roman"/>
                <w:color w:val="000000"/>
                <w:sz w:val="24"/>
              </w:rPr>
              <w:t>校本部校园管理队</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15A7BF7">
            <w:pPr>
              <w:spacing w:before="30" w:after="30" w:line="240" w:lineRule="auto"/>
              <w:jc w:val="left"/>
            </w:pPr>
            <w:r>
              <w:rPr>
                <w:rFonts w:hint="eastAsia" w:ascii="Times New Roman" w:hAnsi="Times New Roman" w:eastAsia="仿宋_GB2312" w:cs="Times New Roman"/>
                <w:color w:val="000000"/>
                <w:sz w:val="24"/>
              </w:rPr>
              <w:t>88876334 （院士楼锅炉房  88830726 ）</w:t>
            </w:r>
          </w:p>
        </w:tc>
      </w:tr>
      <w:tr w14:paraId="45B2CBD2">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C7065E0">
            <w:pPr>
              <w:spacing w:before="30" w:after="30" w:line="240" w:lineRule="auto"/>
              <w:jc w:val="left"/>
            </w:pPr>
            <w:r>
              <w:rPr>
                <w:rFonts w:hint="eastAsia" w:ascii="Times New Roman" w:hAnsi="Times New Roman" w:eastAsia="仿宋_GB2312" w:cs="Times New Roman"/>
                <w:color w:val="000000"/>
                <w:sz w:val="24"/>
              </w:rPr>
              <w:t>新校区校园管理队</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E66745C">
            <w:pPr>
              <w:spacing w:before="30" w:after="30" w:line="240" w:lineRule="auto"/>
              <w:jc w:val="left"/>
            </w:pPr>
            <w:r>
              <w:rPr>
                <w:rFonts w:hint="eastAsia" w:ascii="Times New Roman" w:hAnsi="Times New Roman" w:eastAsia="仿宋_GB2312" w:cs="Times New Roman"/>
                <w:color w:val="000000"/>
                <w:sz w:val="24"/>
              </w:rPr>
              <w:t>88837418</w:t>
            </w:r>
          </w:p>
        </w:tc>
      </w:tr>
      <w:tr w14:paraId="47465AC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B6F48C2">
            <w:pPr>
              <w:spacing w:before="30" w:after="30" w:line="240" w:lineRule="auto"/>
              <w:jc w:val="left"/>
            </w:pPr>
            <w:r>
              <w:rPr>
                <w:rFonts w:hint="eastAsia" w:ascii="Times New Roman" w:hAnsi="Times New Roman" w:eastAsia="仿宋_GB2312" w:cs="Times New Roman"/>
                <w:color w:val="000000"/>
                <w:sz w:val="24"/>
              </w:rPr>
              <w:t>铁道校区校园管理队（居委会）</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AEB8FD6">
            <w:pPr>
              <w:spacing w:before="30" w:after="30" w:line="240" w:lineRule="auto"/>
              <w:jc w:val="left"/>
            </w:pPr>
            <w:r>
              <w:rPr>
                <w:rFonts w:hint="eastAsia" w:ascii="Times New Roman" w:hAnsi="Times New Roman" w:eastAsia="仿宋_GB2312" w:cs="Times New Roman"/>
                <w:color w:val="000000"/>
                <w:sz w:val="24"/>
              </w:rPr>
              <w:t>82655384</w:t>
            </w:r>
          </w:p>
        </w:tc>
      </w:tr>
      <w:tr w14:paraId="547F412C">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EE8345">
            <w:pPr>
              <w:spacing w:before="30" w:after="30" w:line="240" w:lineRule="auto"/>
              <w:jc w:val="left"/>
            </w:pPr>
            <w:r>
              <w:rPr>
                <w:rFonts w:hint="eastAsia" w:ascii="Times New Roman" w:hAnsi="Times New Roman" w:eastAsia="仿宋_GB2312" w:cs="Times New Roman"/>
                <w:color w:val="000000"/>
                <w:sz w:val="24"/>
              </w:rPr>
              <w:t>湘雅校区校园管理队（居委会）</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F2D6CA3">
            <w:pPr>
              <w:spacing w:before="30" w:after="30" w:line="240" w:lineRule="auto"/>
              <w:jc w:val="left"/>
            </w:pPr>
            <w:r>
              <w:rPr>
                <w:rFonts w:hint="eastAsia" w:ascii="Times New Roman" w:hAnsi="Times New Roman" w:eastAsia="仿宋_GB2312" w:cs="Times New Roman"/>
                <w:color w:val="000000"/>
                <w:sz w:val="24"/>
              </w:rPr>
              <w:t>82180545</w:t>
            </w:r>
          </w:p>
        </w:tc>
      </w:tr>
      <w:tr w14:paraId="4FBF31B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7221695">
            <w:pPr>
              <w:spacing w:before="30" w:after="30" w:line="240" w:lineRule="auto"/>
              <w:jc w:val="left"/>
            </w:pPr>
            <w:r>
              <w:rPr>
                <w:rFonts w:hint="eastAsia" w:ascii="Times New Roman" w:hAnsi="Times New Roman" w:eastAsia="仿宋_GB2312" w:cs="Times New Roman"/>
                <w:color w:val="000000"/>
                <w:sz w:val="24"/>
              </w:rPr>
              <w:t>云麓园社区居委会</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28DA3E5">
            <w:pPr>
              <w:spacing w:before="30" w:after="30" w:line="240" w:lineRule="auto"/>
              <w:jc w:val="left"/>
            </w:pPr>
            <w:r>
              <w:rPr>
                <w:rFonts w:hint="eastAsia" w:ascii="Times New Roman" w:hAnsi="Times New Roman" w:eastAsia="仿宋_GB2312" w:cs="Times New Roman"/>
                <w:color w:val="000000"/>
                <w:sz w:val="24"/>
              </w:rPr>
              <w:t>88876172</w:t>
            </w:r>
          </w:p>
        </w:tc>
      </w:tr>
      <w:tr w14:paraId="3CD7B64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29A7942">
            <w:pPr>
              <w:spacing w:before="30" w:after="30" w:line="240" w:lineRule="auto"/>
              <w:jc w:val="left"/>
            </w:pPr>
            <w:r>
              <w:rPr>
                <w:rFonts w:hint="eastAsia" w:ascii="Times New Roman" w:hAnsi="Times New Roman" w:eastAsia="仿宋_GB2312" w:cs="Times New Roman"/>
                <w:color w:val="000000"/>
                <w:sz w:val="24"/>
              </w:rPr>
              <w:t>校本部收发站</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FB1994C">
            <w:pPr>
              <w:spacing w:before="30" w:after="30" w:line="240" w:lineRule="auto"/>
              <w:jc w:val="left"/>
            </w:pPr>
            <w:r>
              <w:rPr>
                <w:rFonts w:hint="eastAsia" w:ascii="Times New Roman" w:hAnsi="Times New Roman" w:eastAsia="仿宋_GB2312" w:cs="Times New Roman"/>
                <w:color w:val="000000"/>
                <w:sz w:val="24"/>
              </w:rPr>
              <w:t>88879240</w:t>
            </w:r>
          </w:p>
        </w:tc>
      </w:tr>
    </w:tbl>
    <w:p w14:paraId="73250058">
      <w:pPr>
        <w:spacing w:before="0" w:after="0" w:line="560" w:lineRule="exact"/>
        <w:ind w:firstLine="640"/>
        <w:jc w:val="both"/>
      </w:pPr>
      <w:r>
        <w:rPr>
          <w:rFonts w:hint="eastAsia" w:ascii="Times New Roman" w:hAnsi="Times New Roman" w:eastAsia="仿宋_GB2312" w:cs="Times New Roman"/>
          <w:color w:val="000000"/>
          <w:sz w:val="32"/>
          <w:lang w:eastAsia="zh-CN"/>
        </w:rPr>
        <w:t>主任</w:t>
      </w:r>
      <w:r>
        <w:rPr>
          <w:rFonts w:hint="eastAsia" w:ascii="Times New Roman" w:hAnsi="Times New Roman" w:eastAsia="仿宋_GB2312" w:cs="Times New Roman"/>
          <w:color w:val="000000"/>
          <w:sz w:val="32"/>
        </w:rPr>
        <w:t xml:space="preserve"> 88836028</w:t>
      </w:r>
      <w:r>
        <w:rPr>
          <w:rFonts w:hint="eastAsia" w:ascii="Times New Roman" w:hAnsi="Times New Roman" w:eastAsia="仿宋_GB2312" w:cs="Times New Roman"/>
          <w:color w:val="000000"/>
          <w:sz w:val="32"/>
          <w:lang w:eastAsia="zh-CN"/>
        </w:rPr>
        <w:t>；副主任</w:t>
      </w:r>
      <w:r>
        <w:rPr>
          <w:rFonts w:hint="eastAsia" w:ascii="Times New Roman" w:hAnsi="Times New Roman" w:eastAsia="仿宋_GB2312" w:cs="Times New Roman"/>
          <w:color w:val="000000"/>
          <w:sz w:val="32"/>
        </w:rPr>
        <w:t xml:space="preserve"> 88830778</w:t>
      </w:r>
      <w:r>
        <w:rPr>
          <w:rFonts w:hint="eastAsia" w:ascii="Times New Roman" w:hAnsi="Times New Roman" w:eastAsia="仿宋_GB2312" w:cs="Times New Roman"/>
          <w:color w:val="000000"/>
          <w:sz w:val="32"/>
          <w:lang w:eastAsia="zh-CN"/>
        </w:rPr>
        <w:t>。</w:t>
      </w:r>
    </w:p>
    <w:p w14:paraId="6D253EA8">
      <w:pPr>
        <w:pStyle w:val="4"/>
        <w:spacing w:line="560" w:lineRule="exact"/>
        <w:ind w:firstLine="0"/>
        <w:jc w:val="left"/>
      </w:pPr>
      <w:bookmarkStart w:id="20" w:name="section-11"/>
      <w:bookmarkEnd w:id="20"/>
      <w:bookmarkStart w:id="21" w:name="_Toc_section_11"/>
      <w:r>
        <w:rPr>
          <w:rFonts w:hint="eastAsia" w:ascii="Times New Roman" w:hAnsi="Times New Roman" w:eastAsia="黑体" w:cs="Times New Roman"/>
          <w:b/>
          <w:color w:val="000000"/>
          <w:sz w:val="32"/>
          <w:lang w:eastAsia="zh-CN"/>
        </w:rPr>
        <w:t>十、服务监督与意见反馈</w:t>
      </w:r>
      <w:bookmarkEnd w:id="21"/>
    </w:p>
    <w:p w14:paraId="1B33DC76">
      <w:pPr>
        <w:spacing w:before="0" w:after="0" w:line="560" w:lineRule="exact"/>
        <w:ind w:firstLine="640"/>
        <w:jc w:val="both"/>
      </w:pPr>
      <w:r>
        <w:rPr>
          <w:rFonts w:hint="eastAsia" w:ascii="Times New Roman" w:hAnsi="Times New Roman" w:eastAsia="仿宋_GB2312" w:cs="Times New Roman"/>
          <w:color w:val="000000"/>
          <w:sz w:val="32"/>
          <w:lang w:eastAsia="zh-CN"/>
        </w:rPr>
        <w:t>后勤保障部设置多条服务监督渠道，受理师生对后勤服务的咨询、建议、意见与投诉。本章汇总监督渠道、分类投诉电话及失物招领方式。</w:t>
      </w:r>
    </w:p>
    <w:p w14:paraId="7C372279">
      <w:pPr>
        <w:pStyle w:val="5"/>
        <w:spacing w:line="560" w:lineRule="exact"/>
        <w:ind w:firstLine="0"/>
        <w:jc w:val="left"/>
      </w:pPr>
      <w:r>
        <w:rPr>
          <w:rFonts w:hint="eastAsia" w:ascii="Times New Roman" w:hAnsi="Times New Roman" w:eastAsia="楷体" w:cs="Times New Roman"/>
          <w:b/>
          <w:color w:val="000000"/>
          <w:sz w:val="32"/>
          <w:lang w:eastAsia="zh-CN"/>
        </w:rPr>
        <w:t>（一）服务监督渠道</w:t>
      </w:r>
    </w:p>
    <w:tbl>
      <w:tblPr>
        <w:tblStyle w:val="32"/>
        <w:tblW w:w="5000" w:type="pct"/>
        <w:tblInd w:w="0" w:type="dxa"/>
        <w:tblLayout w:type="autofit"/>
        <w:tblCellMar>
          <w:top w:w="0" w:type="dxa"/>
          <w:left w:w="108" w:type="dxa"/>
          <w:bottom w:w="0" w:type="dxa"/>
          <w:right w:w="108" w:type="dxa"/>
        </w:tblCellMar>
      </w:tblPr>
      <w:tblGrid>
        <w:gridCol w:w="4179"/>
        <w:gridCol w:w="4786"/>
      </w:tblGrid>
      <w:tr w14:paraId="60825E5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FA46CE7">
            <w:pPr>
              <w:spacing w:before="30" w:after="30" w:line="240" w:lineRule="auto"/>
              <w:jc w:val="center"/>
            </w:pPr>
            <w:r>
              <w:rPr>
                <w:rFonts w:hint="eastAsia" w:ascii="Times New Roman" w:hAnsi="Times New Roman" w:eastAsia="黑体" w:cs="Times New Roman"/>
                <w:b/>
                <w:color w:val="000000"/>
                <w:sz w:val="24"/>
              </w:rPr>
              <w:t>渠道</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5F4F19B">
            <w:pPr>
              <w:spacing w:before="30" w:after="30" w:line="240" w:lineRule="auto"/>
              <w:jc w:val="center"/>
            </w:pPr>
            <w:r>
              <w:rPr>
                <w:rFonts w:hint="eastAsia" w:ascii="Times New Roman" w:hAnsi="Times New Roman" w:eastAsia="黑体" w:cs="Times New Roman"/>
                <w:b/>
                <w:color w:val="000000"/>
                <w:sz w:val="24"/>
              </w:rPr>
              <w:t>操作方式</w:t>
            </w:r>
          </w:p>
        </w:tc>
      </w:tr>
      <w:tr w14:paraId="16130BF0">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CF100B">
            <w:pPr>
              <w:spacing w:before="30" w:after="30" w:line="240" w:lineRule="auto"/>
              <w:jc w:val="left"/>
            </w:pPr>
            <w:r>
              <w:rPr>
                <w:rFonts w:hint="eastAsia" w:ascii="Times New Roman" w:hAnsi="Times New Roman" w:eastAsia="仿宋_GB2312" w:cs="Times New Roman"/>
                <w:color w:val="000000"/>
                <w:sz w:val="24"/>
              </w:rPr>
              <w:t>电话</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79BFFD">
            <w:pPr>
              <w:spacing w:before="30" w:after="30" w:line="240" w:lineRule="auto"/>
              <w:jc w:val="left"/>
            </w:pPr>
            <w:r>
              <w:rPr>
                <w:rFonts w:hint="eastAsia" w:ascii="Times New Roman" w:hAnsi="Times New Roman" w:eastAsia="仿宋_GB2312" w:cs="Times New Roman"/>
                <w:color w:val="000000"/>
                <w:sz w:val="24"/>
              </w:rPr>
              <w:t xml:space="preserve">后勤服务热线 </w:t>
            </w:r>
            <w:r>
              <w:rPr>
                <w:rFonts w:hint="eastAsia" w:ascii="Times New Roman" w:hAnsi="Times New Roman" w:eastAsia="仿宋_GB2312" w:cs="Times New Roman"/>
                <w:b/>
                <w:color w:val="000000"/>
                <w:sz w:val="24"/>
              </w:rPr>
              <w:t>0731-88836000</w:t>
            </w:r>
            <w:r>
              <w:rPr>
                <w:rFonts w:hint="eastAsia" w:ascii="Times New Roman" w:hAnsi="Times New Roman" w:eastAsia="仿宋_GB2312" w:cs="Times New Roman"/>
                <w:color w:val="000000"/>
                <w:sz w:val="24"/>
              </w:rPr>
              <w:t xml:space="preserve"> ， 24  小时值班</w:t>
            </w:r>
          </w:p>
        </w:tc>
      </w:tr>
      <w:tr w14:paraId="4DFEAD2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89506A">
            <w:pPr>
              <w:spacing w:before="30" w:after="30" w:line="240" w:lineRule="auto"/>
              <w:jc w:val="left"/>
            </w:pPr>
            <w:r>
              <w:rPr>
                <w:rFonts w:hint="eastAsia" w:ascii="Times New Roman" w:hAnsi="Times New Roman" w:eastAsia="仿宋_GB2312" w:cs="Times New Roman"/>
                <w:color w:val="000000"/>
                <w:sz w:val="24"/>
              </w:rPr>
              <w:t>微信公众号</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E6F764B">
            <w:pPr>
              <w:spacing w:before="30" w:after="30" w:line="240" w:lineRule="auto"/>
              <w:jc w:val="left"/>
            </w:pPr>
            <w:r>
              <w:rPr>
                <w:rFonts w:hint="eastAsia" w:ascii="Times New Roman" w:hAnsi="Times New Roman" w:eastAsia="仿宋_GB2312" w:cs="Times New Roman"/>
                <w:color w:val="000000"/>
                <w:sz w:val="24"/>
              </w:rPr>
              <w:t>“ 中南大学后勤保障部 ” →  服务中心  →  服务平台  →  服务监督  →  添加新帖子  →  填写监督内容  →  提交</w:t>
            </w:r>
          </w:p>
        </w:tc>
      </w:tr>
      <w:tr w14:paraId="45042482">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A93EFC4">
            <w:pPr>
              <w:spacing w:before="30" w:after="30" w:line="240" w:lineRule="auto"/>
              <w:jc w:val="left"/>
            </w:pPr>
            <w:r>
              <w:rPr>
                <w:rFonts w:hint="eastAsia" w:ascii="Times New Roman" w:hAnsi="Times New Roman" w:eastAsia="仿宋_GB2312" w:cs="Times New Roman"/>
                <w:color w:val="000000"/>
                <w:sz w:val="24"/>
              </w:rPr>
              <w:t>智慧后勤平台</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A6297C4">
            <w:pPr>
              <w:spacing w:before="30" w:after="30" w:line="240" w:lineRule="auto"/>
              <w:jc w:val="left"/>
            </w:pPr>
            <w:r>
              <w:rPr>
                <w:rFonts w:hint="eastAsia" w:ascii="Times New Roman" w:hAnsi="Times New Roman" w:eastAsia="仿宋_GB2312" w:cs="Times New Roman"/>
                <w:color w:val="000000"/>
                <w:sz w:val="24"/>
              </w:rPr>
              <w:t>http://zhhq.csu.edu.cn/stu/serviceSupGuide.html</w:t>
            </w:r>
          </w:p>
        </w:tc>
      </w:tr>
      <w:tr w14:paraId="0E4DF44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A54943A">
            <w:pPr>
              <w:spacing w:before="30" w:after="30" w:line="240" w:lineRule="auto"/>
              <w:jc w:val="left"/>
            </w:pPr>
            <w:r>
              <w:rPr>
                <w:rFonts w:hint="eastAsia" w:ascii="Times New Roman" w:hAnsi="Times New Roman" w:eastAsia="仿宋_GB2312" w:cs="Times New Roman"/>
                <w:color w:val="000000"/>
                <w:sz w:val="24"/>
              </w:rPr>
              <w:t>意见邮箱</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D82F526">
            <w:pPr>
              <w:spacing w:before="30" w:after="30" w:line="240" w:lineRule="auto"/>
              <w:jc w:val="left"/>
            </w:pPr>
            <w:r>
              <w:rPr>
                <w:rFonts w:hint="eastAsia" w:ascii="Times New Roman" w:hAnsi="Times New Roman" w:eastAsia="仿宋_GB2312" w:cs="Times New Roman"/>
                <w:color w:val="000000"/>
                <w:sz w:val="24"/>
              </w:rPr>
              <w:t>hqbzb@csu.edu.cn</w:t>
            </w:r>
          </w:p>
        </w:tc>
      </w:tr>
      <w:tr w14:paraId="7967D1B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D0A759D">
            <w:pPr>
              <w:spacing w:before="30" w:after="30" w:line="240" w:lineRule="auto"/>
              <w:jc w:val="left"/>
            </w:pPr>
            <w:r>
              <w:rPr>
                <w:rFonts w:hint="eastAsia" w:ascii="Times New Roman" w:hAnsi="Times New Roman" w:eastAsia="仿宋_GB2312" w:cs="Times New Roman"/>
                <w:color w:val="000000"/>
                <w:sz w:val="24"/>
              </w:rPr>
              <w:t>官网意见反馈</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EFC8282">
            <w:pPr>
              <w:spacing w:before="30" w:after="30" w:line="240" w:lineRule="auto"/>
              <w:jc w:val="left"/>
            </w:pPr>
            <w:r>
              <w:rPr>
                <w:rFonts w:hint="eastAsia" w:ascii="Times New Roman" w:hAnsi="Times New Roman" w:eastAsia="仿宋_GB2312" w:cs="Times New Roman"/>
                <w:color w:val="000000"/>
                <w:sz w:val="24"/>
              </w:rPr>
              <w:t>https://hqbzb.csu.edu.cn/fwdh/yjfk.htm</w:t>
            </w:r>
          </w:p>
        </w:tc>
      </w:tr>
    </w:tbl>
    <w:p w14:paraId="24A958DA">
      <w:pPr>
        <w:spacing w:before="0" w:after="0" w:line="560" w:lineRule="exact"/>
        <w:ind w:firstLine="640"/>
        <w:jc w:val="both"/>
      </w:pPr>
      <w:r>
        <w:rPr>
          <w:rFonts w:hint="eastAsia" w:ascii="Times New Roman" w:hAnsi="Times New Roman" w:eastAsia="仿宋_GB2312" w:cs="Times New Roman"/>
          <w:color w:val="000000"/>
          <w:sz w:val="32"/>
          <w:lang w:eastAsia="zh-CN"/>
        </w:rPr>
        <w:t>服务监督功能主要受理师生对后勤服务的咨询、建议和意见。</w:t>
      </w:r>
    </w:p>
    <w:p w14:paraId="44353D53">
      <w:pPr>
        <w:pStyle w:val="5"/>
        <w:spacing w:line="560" w:lineRule="exact"/>
        <w:ind w:firstLine="0"/>
        <w:jc w:val="left"/>
      </w:pPr>
      <w:r>
        <w:rPr>
          <w:rFonts w:hint="eastAsia" w:ascii="Times New Roman" w:hAnsi="Times New Roman" w:eastAsia="楷体" w:cs="Times New Roman"/>
          <w:b/>
          <w:color w:val="000000"/>
          <w:sz w:val="32"/>
          <w:lang w:eastAsia="zh-CN"/>
        </w:rPr>
        <w:t>（二）分类投诉与监督电话</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6428D0A1">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66F75DB">
            <w:pPr>
              <w:spacing w:before="30" w:after="30" w:line="240" w:lineRule="auto"/>
              <w:jc w:val="center"/>
            </w:pPr>
            <w:r>
              <w:rPr>
                <w:rFonts w:hint="eastAsia" w:ascii="Times New Roman" w:hAnsi="Times New Roman" w:eastAsia="黑体" w:cs="Times New Roman"/>
                <w:b/>
                <w:color w:val="000000"/>
                <w:sz w:val="24"/>
              </w:rPr>
              <w:t>事项</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3B47934">
            <w:pPr>
              <w:spacing w:before="30" w:after="30" w:line="240" w:lineRule="auto"/>
              <w:jc w:val="center"/>
            </w:pPr>
            <w:r>
              <w:rPr>
                <w:rFonts w:hint="eastAsia" w:ascii="Times New Roman" w:hAnsi="Times New Roman" w:eastAsia="黑体" w:cs="Times New Roman"/>
                <w:b/>
                <w:color w:val="000000"/>
                <w:sz w:val="24"/>
              </w:rPr>
              <w:t>电话</w:t>
            </w:r>
          </w:p>
        </w:tc>
      </w:tr>
      <w:tr w14:paraId="6007BDB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260D355">
            <w:pPr>
              <w:spacing w:before="30" w:after="30" w:line="240" w:lineRule="auto"/>
              <w:jc w:val="left"/>
            </w:pPr>
            <w:r>
              <w:rPr>
                <w:rFonts w:hint="eastAsia" w:ascii="Times New Roman" w:hAnsi="Times New Roman" w:eastAsia="仿宋_GB2312" w:cs="Times New Roman"/>
                <w:color w:val="000000"/>
                <w:sz w:val="24"/>
              </w:rPr>
              <w:t>后勤综合服务热线</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B8FB883">
            <w:pPr>
              <w:spacing w:before="30" w:after="30" w:line="240" w:lineRule="auto"/>
              <w:jc w:val="left"/>
            </w:pPr>
            <w:r>
              <w:rPr>
                <w:rFonts w:hint="eastAsia" w:ascii="Times New Roman" w:hAnsi="Times New Roman" w:eastAsia="仿宋_GB2312" w:cs="Times New Roman"/>
                <w:color w:val="000000"/>
                <w:sz w:val="24"/>
              </w:rPr>
              <w:t>88836000</w:t>
            </w:r>
          </w:p>
        </w:tc>
      </w:tr>
      <w:tr w14:paraId="10D6B8B2">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F393361">
            <w:pPr>
              <w:spacing w:before="30" w:after="30" w:line="240" w:lineRule="auto"/>
              <w:jc w:val="left"/>
            </w:pPr>
            <w:r>
              <w:rPr>
                <w:rFonts w:hint="eastAsia" w:ascii="Times New Roman" w:hAnsi="Times New Roman" w:eastAsia="仿宋_GB2312" w:cs="Times New Roman"/>
                <w:color w:val="000000"/>
                <w:sz w:val="24"/>
              </w:rPr>
              <w:t>饮食服务投诉</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725E31">
            <w:pPr>
              <w:spacing w:before="30" w:after="30" w:line="240" w:lineRule="auto"/>
              <w:jc w:val="left"/>
            </w:pPr>
            <w:r>
              <w:rPr>
                <w:rFonts w:hint="eastAsia" w:ascii="Times New Roman" w:hAnsi="Times New Roman" w:eastAsia="仿宋_GB2312" w:cs="Times New Roman"/>
                <w:color w:val="000000"/>
                <w:sz w:val="24"/>
              </w:rPr>
              <w:t>88830704 、 88660418</w:t>
            </w:r>
          </w:p>
        </w:tc>
      </w:tr>
      <w:tr w14:paraId="5D90753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96E5F4">
            <w:pPr>
              <w:spacing w:before="30" w:after="30" w:line="240" w:lineRule="auto"/>
              <w:jc w:val="left"/>
            </w:pPr>
            <w:r>
              <w:rPr>
                <w:rFonts w:hint="eastAsia" w:ascii="Times New Roman" w:hAnsi="Times New Roman" w:eastAsia="仿宋_GB2312" w:cs="Times New Roman"/>
                <w:color w:val="000000"/>
                <w:sz w:val="24"/>
              </w:rPr>
              <w:t>校园管理投诉</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5DE0A83">
            <w:pPr>
              <w:spacing w:before="30" w:after="30" w:line="240" w:lineRule="auto"/>
              <w:jc w:val="left"/>
            </w:pPr>
            <w:r>
              <w:rPr>
                <w:rFonts w:hint="eastAsia" w:ascii="Times New Roman" w:hAnsi="Times New Roman" w:eastAsia="仿宋_GB2312" w:cs="Times New Roman"/>
                <w:color w:val="000000"/>
                <w:sz w:val="24"/>
              </w:rPr>
              <w:t>88830303 、 88830307</w:t>
            </w:r>
          </w:p>
        </w:tc>
      </w:tr>
      <w:tr w14:paraId="46518F5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AC4AB94">
            <w:pPr>
              <w:spacing w:before="30" w:after="30" w:line="240" w:lineRule="auto"/>
              <w:jc w:val="left"/>
            </w:pPr>
            <w:r>
              <w:rPr>
                <w:rFonts w:hint="eastAsia" w:ascii="Times New Roman" w:hAnsi="Times New Roman" w:eastAsia="仿宋_GB2312" w:cs="Times New Roman"/>
                <w:color w:val="000000"/>
                <w:sz w:val="24"/>
              </w:rPr>
              <w:t>修建服务</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7281A08">
            <w:pPr>
              <w:spacing w:before="30" w:after="30" w:line="240" w:lineRule="auto"/>
              <w:jc w:val="left"/>
            </w:pPr>
            <w:r>
              <w:rPr>
                <w:rFonts w:hint="eastAsia" w:ascii="Times New Roman" w:hAnsi="Times New Roman" w:eastAsia="仿宋_GB2312" w:cs="Times New Roman"/>
                <w:color w:val="000000"/>
                <w:sz w:val="24"/>
              </w:rPr>
              <w:t>88660086 、 88660458</w:t>
            </w:r>
          </w:p>
        </w:tc>
      </w:tr>
      <w:tr w14:paraId="0C659B5C">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D4CF147">
            <w:pPr>
              <w:spacing w:before="30" w:after="30" w:line="240" w:lineRule="auto"/>
              <w:jc w:val="left"/>
            </w:pPr>
            <w:r>
              <w:rPr>
                <w:rFonts w:hint="eastAsia" w:ascii="Times New Roman" w:hAnsi="Times New Roman" w:eastAsia="仿宋_GB2312" w:cs="Times New Roman"/>
                <w:color w:val="000000"/>
                <w:sz w:val="24"/>
              </w:rPr>
              <w:t>游泳馆服务</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BB800FC">
            <w:pPr>
              <w:spacing w:before="30" w:after="30" w:line="240" w:lineRule="auto"/>
              <w:jc w:val="left"/>
            </w:pPr>
            <w:r>
              <w:rPr>
                <w:rFonts w:hint="eastAsia" w:ascii="Times New Roman" w:hAnsi="Times New Roman" w:eastAsia="仿宋_GB2312" w:cs="Times New Roman"/>
                <w:color w:val="000000"/>
                <w:sz w:val="24"/>
              </w:rPr>
              <w:t>88877959</w:t>
            </w:r>
          </w:p>
        </w:tc>
      </w:tr>
      <w:tr w14:paraId="41331A6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C9271E9">
            <w:pPr>
              <w:spacing w:before="30" w:after="30" w:line="240" w:lineRule="auto"/>
              <w:jc w:val="left"/>
            </w:pPr>
            <w:r>
              <w:rPr>
                <w:rFonts w:hint="eastAsia" w:ascii="Times New Roman" w:hAnsi="Times New Roman" w:eastAsia="仿宋_GB2312" w:cs="Times New Roman"/>
                <w:color w:val="000000"/>
                <w:sz w:val="24"/>
              </w:rPr>
              <w:t>空调租赁投诉监督</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CA8F46B">
            <w:pPr>
              <w:spacing w:before="30" w:after="30" w:line="240" w:lineRule="auto"/>
              <w:jc w:val="left"/>
            </w:pPr>
            <w:r>
              <w:rPr>
                <w:rFonts w:hint="eastAsia" w:ascii="Times New Roman" w:hAnsi="Times New Roman" w:eastAsia="仿宋_GB2312" w:cs="Times New Roman"/>
                <w:color w:val="000000"/>
                <w:sz w:val="24"/>
              </w:rPr>
              <w:t>4008269935</w:t>
            </w:r>
          </w:p>
        </w:tc>
      </w:tr>
      <w:tr w14:paraId="7620A09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F531B9">
            <w:pPr>
              <w:spacing w:before="30" w:after="30" w:line="240" w:lineRule="auto"/>
              <w:jc w:val="left"/>
            </w:pPr>
            <w:r>
              <w:rPr>
                <w:rFonts w:hint="eastAsia" w:ascii="Times New Roman" w:hAnsi="Times New Roman" w:eastAsia="仿宋_GB2312" w:cs="Times New Roman"/>
                <w:color w:val="000000"/>
                <w:sz w:val="24"/>
              </w:rPr>
              <w:t>校本部车队监督</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AE4AC25">
            <w:pPr>
              <w:spacing w:before="30" w:after="30" w:line="240" w:lineRule="auto"/>
              <w:jc w:val="left"/>
            </w:pPr>
            <w:r>
              <w:rPr>
                <w:rFonts w:hint="eastAsia" w:ascii="Times New Roman" w:hAnsi="Times New Roman" w:eastAsia="仿宋_GB2312" w:cs="Times New Roman"/>
                <w:color w:val="000000"/>
                <w:sz w:val="24"/>
              </w:rPr>
              <w:t>88879392</w:t>
            </w:r>
          </w:p>
        </w:tc>
      </w:tr>
      <w:tr w14:paraId="2176216D">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179AD96">
            <w:pPr>
              <w:spacing w:before="30" w:after="30" w:line="240" w:lineRule="auto"/>
              <w:jc w:val="left"/>
            </w:pPr>
            <w:r>
              <w:rPr>
                <w:rFonts w:hint="eastAsia" w:ascii="Times New Roman" w:hAnsi="Times New Roman" w:eastAsia="仿宋_GB2312" w:cs="Times New Roman"/>
                <w:color w:val="000000"/>
                <w:sz w:val="24"/>
              </w:rPr>
              <w:t>湘雅车队监督</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3102EB0">
            <w:pPr>
              <w:spacing w:before="30" w:after="30" w:line="240" w:lineRule="auto"/>
              <w:jc w:val="left"/>
            </w:pPr>
            <w:r>
              <w:rPr>
                <w:rFonts w:hint="eastAsia" w:ascii="Times New Roman" w:hAnsi="Times New Roman" w:eastAsia="仿宋_GB2312" w:cs="Times New Roman"/>
                <w:color w:val="000000"/>
                <w:sz w:val="24"/>
              </w:rPr>
              <w:t>84805143</w:t>
            </w:r>
          </w:p>
        </w:tc>
      </w:tr>
      <w:tr w14:paraId="73A9968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563334">
            <w:pPr>
              <w:spacing w:before="30" w:after="30" w:line="240" w:lineRule="auto"/>
              <w:jc w:val="left"/>
            </w:pPr>
            <w:r>
              <w:rPr>
                <w:rFonts w:hint="eastAsia" w:ascii="Times New Roman" w:hAnsi="Times New Roman" w:eastAsia="仿宋_GB2312" w:cs="Times New Roman"/>
                <w:color w:val="000000"/>
                <w:sz w:val="24"/>
              </w:rPr>
              <w:t>铁道车队监督</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CB2B553">
            <w:pPr>
              <w:spacing w:before="30" w:after="30" w:line="240" w:lineRule="auto"/>
              <w:jc w:val="left"/>
            </w:pPr>
            <w:r>
              <w:rPr>
                <w:rFonts w:hint="eastAsia" w:ascii="Times New Roman" w:hAnsi="Times New Roman" w:eastAsia="仿宋_GB2312" w:cs="Times New Roman"/>
                <w:color w:val="000000"/>
                <w:sz w:val="24"/>
              </w:rPr>
              <w:t>82655274</w:t>
            </w:r>
          </w:p>
        </w:tc>
      </w:tr>
    </w:tbl>
    <w:p w14:paraId="6E121978">
      <w:pPr>
        <w:pStyle w:val="5"/>
        <w:spacing w:line="560" w:lineRule="exact"/>
        <w:ind w:firstLine="0"/>
        <w:jc w:val="left"/>
      </w:pPr>
      <w:r>
        <w:rPr>
          <w:rFonts w:hint="eastAsia" w:ascii="Times New Roman" w:hAnsi="Times New Roman" w:eastAsia="楷体" w:cs="Times New Roman"/>
          <w:b/>
          <w:color w:val="000000"/>
          <w:sz w:val="32"/>
          <w:lang w:eastAsia="zh-CN"/>
        </w:rPr>
        <w:t>（三）失物招领</w:t>
      </w:r>
    </w:p>
    <w:p w14:paraId="326A6A9A">
      <w:pPr>
        <w:pStyle w:val="16"/>
        <w:spacing w:before="0" w:after="0" w:line="560" w:lineRule="exact"/>
        <w:jc w:val="both"/>
      </w:pPr>
      <w:r>
        <w:rPr>
          <w:rFonts w:hint="eastAsia" w:ascii="Times New Roman" w:hAnsi="Times New Roman" w:eastAsia="仿宋_GB2312" w:cs="Times New Roman"/>
          <w:color w:val="000000"/>
          <w:sz w:val="32"/>
          <w:lang w:eastAsia="zh-CN"/>
        </w:rPr>
        <w:t>线上平台：</w:t>
      </w:r>
      <w:r>
        <w:rPr>
          <w:rFonts w:hint="eastAsia" w:ascii="Times New Roman" w:hAnsi="Times New Roman" w:eastAsia="仿宋_GB2312" w:cs="Times New Roman"/>
          <w:color w:val="000000"/>
          <w:sz w:val="32"/>
        </w:rPr>
        <w:t>https://wxxy.csu.edu.cn/site/lostAndFound/index?tab=1</w:t>
      </w:r>
    </w:p>
    <w:p w14:paraId="5B085BDD">
      <w:pPr>
        <w:pStyle w:val="16"/>
        <w:spacing w:before="0" w:after="0" w:line="560" w:lineRule="exact"/>
        <w:jc w:val="both"/>
      </w:pP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中南</w:t>
      </w:r>
      <w:r>
        <w:rPr>
          <w:rFonts w:hint="eastAsia" w:ascii="Times New Roman" w:hAnsi="Times New Roman" w:eastAsia="仿宋_GB2312" w:cs="Times New Roman"/>
          <w:color w:val="000000"/>
          <w:sz w:val="32"/>
        </w:rPr>
        <w:t>e</w:t>
      </w:r>
      <w:r>
        <w:rPr>
          <w:rFonts w:hint="eastAsia" w:ascii="Times New Roman" w:hAnsi="Times New Roman" w:eastAsia="仿宋_GB2312" w:cs="Times New Roman"/>
          <w:color w:val="000000"/>
          <w:sz w:val="32"/>
          <w:lang w:eastAsia="zh-CN"/>
        </w:rPr>
        <w:t>行</w:t>
      </w:r>
      <w:r>
        <w:rPr>
          <w:rFonts w:hint="eastAsia" w:ascii="Times New Roman" w:hAnsi="Times New Roman" w:eastAsia="仿宋_GB2312" w:cs="Times New Roman"/>
          <w:color w:val="000000"/>
          <w:sz w:val="32"/>
        </w:rPr>
        <w:t xml:space="preserve">”APP </w:t>
      </w:r>
      <w:r>
        <w:rPr>
          <w:rFonts w:hint="eastAsia" w:ascii="Times New Roman" w:hAnsi="Times New Roman" w:eastAsia="仿宋_GB2312" w:cs="Times New Roman"/>
          <w:color w:val="000000"/>
          <w:sz w:val="32"/>
          <w:lang w:eastAsia="zh-CN"/>
        </w:rPr>
        <w:t>设失物招领板块，热心师生拾到物品后会在此发布信息；</w:t>
      </w:r>
    </w:p>
    <w:p w14:paraId="1E8A23BA">
      <w:pPr>
        <w:pStyle w:val="16"/>
        <w:spacing w:before="0" w:after="0" w:line="560" w:lineRule="exact"/>
        <w:jc w:val="both"/>
      </w:pPr>
      <w:r>
        <w:rPr>
          <w:rFonts w:hint="eastAsia" w:ascii="Times New Roman" w:hAnsi="Times New Roman" w:eastAsia="仿宋_GB2312" w:cs="Times New Roman"/>
          <w:color w:val="000000"/>
          <w:sz w:val="32"/>
          <w:lang w:eastAsia="zh-CN"/>
        </w:rPr>
        <w:t>各食堂入口服务台亦提供咨询引导、失物招领、大件寄存等辅助服务（如潇湘校区一食堂入口总服务台）。</w:t>
      </w:r>
    </w:p>
    <w:p w14:paraId="453C099E">
      <w:pPr>
        <w:pStyle w:val="4"/>
        <w:spacing w:line="560" w:lineRule="exact"/>
        <w:ind w:firstLine="0"/>
        <w:jc w:val="left"/>
      </w:pPr>
      <w:bookmarkStart w:id="22" w:name="section-12"/>
      <w:bookmarkEnd w:id="22"/>
      <w:bookmarkStart w:id="23" w:name="_Toc_section_12"/>
      <w:r>
        <w:rPr>
          <w:rFonts w:hint="eastAsia" w:ascii="Times New Roman" w:hAnsi="Times New Roman" w:eastAsia="黑体" w:cs="Times New Roman"/>
          <w:b/>
          <w:color w:val="000000"/>
          <w:sz w:val="32"/>
          <w:lang w:eastAsia="zh-CN"/>
        </w:rPr>
        <w:t>十一、常用联系方式速查表</w:t>
      </w:r>
      <w:bookmarkEnd w:id="23"/>
    </w:p>
    <w:p w14:paraId="603D3693">
      <w:pPr>
        <w:spacing w:before="0" w:after="0" w:line="560" w:lineRule="exact"/>
        <w:ind w:firstLine="640"/>
        <w:jc w:val="both"/>
      </w:pPr>
      <w:r>
        <w:rPr>
          <w:rFonts w:hint="eastAsia" w:ascii="Times New Roman" w:hAnsi="Times New Roman" w:eastAsia="仿宋_GB2312" w:cs="Times New Roman"/>
          <w:color w:val="000000"/>
          <w:sz w:val="32"/>
          <w:lang w:eastAsia="zh-CN"/>
        </w:rPr>
        <w:t>为便于快速查找，本章按</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部与各中心</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各校区服务窗口</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相关职能部门</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校园卡服务点</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四个层次汇总常用联系方式。</w:t>
      </w:r>
    </w:p>
    <w:p w14:paraId="7832870B">
      <w:pPr>
        <w:pStyle w:val="5"/>
        <w:spacing w:line="560" w:lineRule="exact"/>
        <w:ind w:firstLine="0"/>
        <w:jc w:val="left"/>
      </w:pPr>
      <w:r>
        <w:rPr>
          <w:rFonts w:hint="eastAsia" w:ascii="Times New Roman" w:hAnsi="Times New Roman" w:eastAsia="楷体" w:cs="Times New Roman"/>
          <w:b/>
          <w:color w:val="000000"/>
          <w:sz w:val="32"/>
          <w:lang w:eastAsia="zh-CN"/>
        </w:rPr>
        <w:t>（一）后勤保障部及各中心</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3EE4900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A9D1C6A">
            <w:pPr>
              <w:spacing w:before="30" w:after="30" w:line="240" w:lineRule="auto"/>
              <w:jc w:val="center"/>
            </w:pPr>
            <w:r>
              <w:rPr>
                <w:rFonts w:hint="eastAsia" w:ascii="Times New Roman" w:hAnsi="Times New Roman" w:eastAsia="黑体" w:cs="Times New Roman"/>
                <w:b/>
                <w:color w:val="000000"/>
                <w:sz w:val="24"/>
              </w:rPr>
              <w:t>单位</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D91A468">
            <w:pPr>
              <w:spacing w:before="30" w:after="30" w:line="240" w:lineRule="auto"/>
              <w:jc w:val="center"/>
            </w:pPr>
            <w:r>
              <w:rPr>
                <w:rFonts w:hint="eastAsia" w:ascii="Times New Roman" w:hAnsi="Times New Roman" w:eastAsia="黑体" w:cs="Times New Roman"/>
                <w:b/>
                <w:color w:val="000000"/>
                <w:sz w:val="24"/>
              </w:rPr>
              <w:t>电话</w:t>
            </w:r>
          </w:p>
        </w:tc>
      </w:tr>
      <w:tr w14:paraId="751BFE2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C46C57E">
            <w:pPr>
              <w:spacing w:before="30" w:after="30" w:line="240" w:lineRule="auto"/>
              <w:jc w:val="left"/>
            </w:pPr>
            <w:r>
              <w:rPr>
                <w:rFonts w:hint="eastAsia" w:ascii="Times New Roman" w:hAnsi="Times New Roman" w:eastAsia="仿宋_GB2312" w:cs="Times New Roman"/>
                <w:color w:val="000000"/>
                <w:sz w:val="24"/>
              </w:rPr>
              <w:t>后勤服务热线（ 24  小时）</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A6A6C09">
            <w:pPr>
              <w:spacing w:before="30" w:after="30" w:line="240" w:lineRule="auto"/>
              <w:jc w:val="left"/>
            </w:pPr>
            <w:r>
              <w:rPr>
                <w:rFonts w:hint="eastAsia" w:ascii="Times New Roman" w:hAnsi="Times New Roman" w:eastAsia="仿宋_GB2312" w:cs="Times New Roman"/>
                <w:color w:val="000000"/>
                <w:sz w:val="24"/>
              </w:rPr>
              <w:t>88836000</w:t>
            </w:r>
          </w:p>
        </w:tc>
      </w:tr>
      <w:tr w14:paraId="208ACBB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649739C">
            <w:pPr>
              <w:spacing w:before="30" w:after="30" w:line="240" w:lineRule="auto"/>
              <w:jc w:val="left"/>
            </w:pPr>
            <w:r>
              <w:rPr>
                <w:rFonts w:hint="eastAsia" w:ascii="Times New Roman" w:hAnsi="Times New Roman" w:eastAsia="仿宋_GB2312" w:cs="Times New Roman"/>
                <w:color w:val="000000"/>
                <w:sz w:val="24"/>
              </w:rPr>
              <w:t>后勤综合办公室</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F62BEA0">
            <w:pPr>
              <w:spacing w:before="30" w:after="30" w:line="240" w:lineRule="auto"/>
              <w:jc w:val="left"/>
            </w:pPr>
            <w:r>
              <w:rPr>
                <w:rFonts w:hint="eastAsia" w:ascii="Times New Roman" w:hAnsi="Times New Roman" w:eastAsia="仿宋_GB2312" w:cs="Times New Roman"/>
                <w:color w:val="000000"/>
                <w:sz w:val="24"/>
              </w:rPr>
              <w:t>88836345</w:t>
            </w:r>
          </w:p>
        </w:tc>
      </w:tr>
      <w:tr w14:paraId="618047AE">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E65AE34">
            <w:pPr>
              <w:spacing w:before="30" w:after="30" w:line="240" w:lineRule="auto"/>
              <w:jc w:val="left"/>
            </w:pPr>
            <w:r>
              <w:rPr>
                <w:rFonts w:hint="eastAsia" w:ascii="Times New Roman" w:hAnsi="Times New Roman" w:eastAsia="仿宋_GB2312" w:cs="Times New Roman"/>
                <w:color w:val="000000"/>
                <w:sz w:val="24"/>
              </w:rPr>
              <w:t>饮食服务中心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F649049">
            <w:pPr>
              <w:spacing w:before="30" w:after="30" w:line="240" w:lineRule="auto"/>
              <w:jc w:val="left"/>
            </w:pPr>
            <w:r>
              <w:rPr>
                <w:rFonts w:hint="eastAsia" w:ascii="Times New Roman" w:hAnsi="Times New Roman" w:eastAsia="仿宋_GB2312" w:cs="Times New Roman"/>
                <w:color w:val="000000"/>
                <w:sz w:val="24"/>
              </w:rPr>
              <w:t>88830704</w:t>
            </w:r>
          </w:p>
        </w:tc>
      </w:tr>
      <w:tr w14:paraId="3BC8DCE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230CFF0">
            <w:pPr>
              <w:spacing w:before="30" w:after="30" w:line="240" w:lineRule="auto"/>
              <w:jc w:val="left"/>
            </w:pPr>
            <w:r>
              <w:rPr>
                <w:rFonts w:hint="eastAsia" w:ascii="Times New Roman" w:hAnsi="Times New Roman" w:eastAsia="仿宋_GB2312" w:cs="Times New Roman"/>
                <w:color w:val="000000"/>
                <w:sz w:val="24"/>
              </w:rPr>
              <w:t>学生宿舍管理中心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D22FE0B">
            <w:pPr>
              <w:spacing w:before="30" w:after="30" w:line="240" w:lineRule="auto"/>
              <w:jc w:val="left"/>
            </w:pPr>
            <w:r>
              <w:rPr>
                <w:rFonts w:hint="eastAsia" w:ascii="Times New Roman" w:hAnsi="Times New Roman" w:eastAsia="仿宋_GB2312" w:cs="Times New Roman"/>
                <w:color w:val="000000"/>
                <w:sz w:val="24"/>
              </w:rPr>
              <w:t>88830306</w:t>
            </w:r>
          </w:p>
        </w:tc>
      </w:tr>
      <w:tr w14:paraId="6CBD8785">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913B3BE">
            <w:pPr>
              <w:spacing w:before="30" w:after="30" w:line="240" w:lineRule="auto"/>
              <w:jc w:val="left"/>
            </w:pPr>
            <w:r>
              <w:rPr>
                <w:rFonts w:hint="eastAsia" w:ascii="Times New Roman" w:hAnsi="Times New Roman" w:eastAsia="仿宋_GB2312" w:cs="Times New Roman"/>
                <w:color w:val="000000"/>
                <w:sz w:val="24"/>
              </w:rPr>
              <w:t>能源管理中心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292F37E">
            <w:pPr>
              <w:spacing w:before="30" w:after="30" w:line="240" w:lineRule="auto"/>
              <w:jc w:val="left"/>
            </w:pPr>
            <w:r>
              <w:rPr>
                <w:rFonts w:hint="eastAsia" w:ascii="Times New Roman" w:hAnsi="Times New Roman" w:eastAsia="仿宋_GB2312" w:cs="Times New Roman"/>
                <w:color w:val="000000"/>
                <w:sz w:val="24"/>
              </w:rPr>
              <w:t>88876653</w:t>
            </w:r>
          </w:p>
        </w:tc>
      </w:tr>
      <w:tr w14:paraId="3F13CB3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5FCEE87">
            <w:pPr>
              <w:spacing w:before="30" w:after="30" w:line="240" w:lineRule="auto"/>
              <w:jc w:val="left"/>
            </w:pPr>
            <w:r>
              <w:rPr>
                <w:rFonts w:hint="eastAsia" w:ascii="Times New Roman" w:hAnsi="Times New Roman" w:eastAsia="仿宋_GB2312" w:cs="Times New Roman"/>
                <w:color w:val="000000"/>
                <w:sz w:val="24"/>
              </w:rPr>
              <w:t>校园管理中心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5167CBD">
            <w:pPr>
              <w:spacing w:before="30" w:after="30" w:line="240" w:lineRule="auto"/>
              <w:jc w:val="left"/>
            </w:pPr>
            <w:r>
              <w:rPr>
                <w:rFonts w:hint="eastAsia" w:ascii="Times New Roman" w:hAnsi="Times New Roman" w:eastAsia="仿宋_GB2312" w:cs="Times New Roman"/>
                <w:color w:val="000000"/>
                <w:sz w:val="24"/>
              </w:rPr>
              <w:t>88830303</w:t>
            </w:r>
          </w:p>
        </w:tc>
      </w:tr>
      <w:tr w14:paraId="5B9ADFF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C634A83">
            <w:pPr>
              <w:spacing w:before="30" w:after="30" w:line="240" w:lineRule="auto"/>
              <w:jc w:val="left"/>
            </w:pPr>
            <w:r>
              <w:rPr>
                <w:rFonts w:hint="eastAsia" w:ascii="Times New Roman" w:hAnsi="Times New Roman" w:eastAsia="仿宋_GB2312" w:cs="Times New Roman"/>
                <w:color w:val="000000"/>
                <w:sz w:val="24"/>
              </w:rPr>
              <w:t>生活服务中心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D64EAB5">
            <w:pPr>
              <w:spacing w:before="30" w:after="30" w:line="240" w:lineRule="auto"/>
              <w:jc w:val="left"/>
            </w:pPr>
            <w:r>
              <w:rPr>
                <w:rFonts w:hint="eastAsia" w:ascii="Times New Roman" w:hAnsi="Times New Roman" w:eastAsia="仿宋_GB2312" w:cs="Times New Roman"/>
                <w:color w:val="000000"/>
                <w:sz w:val="24"/>
              </w:rPr>
              <w:t>88830328</w:t>
            </w:r>
          </w:p>
        </w:tc>
      </w:tr>
      <w:tr w14:paraId="0116345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FDBA4CF">
            <w:pPr>
              <w:spacing w:before="30" w:after="30" w:line="240" w:lineRule="auto"/>
              <w:jc w:val="left"/>
            </w:pPr>
            <w:r>
              <w:rPr>
                <w:rFonts w:hint="eastAsia" w:ascii="Times New Roman" w:hAnsi="Times New Roman" w:eastAsia="仿宋_GB2312" w:cs="Times New Roman"/>
                <w:color w:val="000000"/>
                <w:sz w:val="24"/>
              </w:rPr>
              <w:t>修建服务中心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5C99DC2">
            <w:pPr>
              <w:spacing w:before="30" w:after="30" w:line="240" w:lineRule="auto"/>
              <w:jc w:val="left"/>
            </w:pPr>
            <w:r>
              <w:rPr>
                <w:rFonts w:hint="eastAsia" w:ascii="Times New Roman" w:hAnsi="Times New Roman" w:eastAsia="仿宋_GB2312" w:cs="Times New Roman"/>
                <w:color w:val="000000"/>
                <w:sz w:val="24"/>
              </w:rPr>
              <w:t>88660458</w:t>
            </w:r>
          </w:p>
        </w:tc>
      </w:tr>
      <w:tr w14:paraId="7F8A387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EB5801D">
            <w:pPr>
              <w:spacing w:before="30" w:after="30" w:line="240" w:lineRule="auto"/>
              <w:jc w:val="left"/>
            </w:pPr>
            <w:r>
              <w:rPr>
                <w:rFonts w:hint="eastAsia" w:ascii="Times New Roman" w:hAnsi="Times New Roman" w:eastAsia="仿宋_GB2312" w:cs="Times New Roman"/>
                <w:color w:val="000000"/>
                <w:sz w:val="24"/>
              </w:rPr>
              <w:t>计划生育管理办公室</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14D9825">
            <w:pPr>
              <w:spacing w:before="30" w:after="30" w:line="240" w:lineRule="auto"/>
              <w:jc w:val="left"/>
            </w:pPr>
            <w:r>
              <w:rPr>
                <w:rFonts w:hint="eastAsia" w:ascii="Times New Roman" w:hAnsi="Times New Roman" w:eastAsia="仿宋_GB2312" w:cs="Times New Roman"/>
                <w:color w:val="000000"/>
                <w:sz w:val="24"/>
              </w:rPr>
              <w:t>88876562</w:t>
            </w:r>
          </w:p>
        </w:tc>
      </w:tr>
    </w:tbl>
    <w:p w14:paraId="7680DA8C">
      <w:pPr>
        <w:pStyle w:val="5"/>
        <w:spacing w:line="560" w:lineRule="exact"/>
        <w:ind w:firstLine="0"/>
        <w:jc w:val="left"/>
      </w:pPr>
      <w:r>
        <w:rPr>
          <w:rFonts w:hint="eastAsia" w:ascii="Times New Roman" w:hAnsi="Times New Roman" w:eastAsia="楷体" w:cs="Times New Roman"/>
          <w:b/>
          <w:color w:val="000000"/>
          <w:sz w:val="32"/>
          <w:lang w:eastAsia="zh-CN"/>
        </w:rPr>
        <w:t>（二）各校区服务窗口</w:t>
      </w:r>
    </w:p>
    <w:tbl>
      <w:tblPr>
        <w:tblStyle w:val="32"/>
        <w:tblW w:w="5000" w:type="pct"/>
        <w:tblInd w:w="0" w:type="dxa"/>
        <w:tblLayout w:type="autofit"/>
        <w:tblCellMar>
          <w:top w:w="0" w:type="dxa"/>
          <w:left w:w="108" w:type="dxa"/>
          <w:bottom w:w="0" w:type="dxa"/>
          <w:right w:w="108" w:type="dxa"/>
        </w:tblCellMar>
      </w:tblPr>
      <w:tblGrid>
        <w:gridCol w:w="1494"/>
        <w:gridCol w:w="1494"/>
        <w:gridCol w:w="1494"/>
        <w:gridCol w:w="1494"/>
        <w:gridCol w:w="1494"/>
        <w:gridCol w:w="1495"/>
      </w:tblGrid>
      <w:tr w14:paraId="5A262462">
        <w:tblPrEx>
          <w:tblCellMar>
            <w:top w:w="0" w:type="dxa"/>
            <w:left w:w="108" w:type="dxa"/>
            <w:bottom w:w="0" w:type="dxa"/>
            <w:right w:w="108" w:type="dxa"/>
          </w:tblCellMar>
        </w:tblPrEx>
        <w:tc>
          <w:tcPr>
            <w:tcW w:w="144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83AA4A5">
            <w:pPr>
              <w:spacing w:before="30" w:after="30" w:line="240" w:lineRule="auto"/>
              <w:jc w:val="center"/>
            </w:pPr>
            <w:r>
              <w:rPr>
                <w:rFonts w:hint="eastAsia" w:ascii="Times New Roman" w:hAnsi="Times New Roman" w:eastAsia="黑体" w:cs="Times New Roman"/>
                <w:b/>
                <w:color w:val="000000"/>
                <w:sz w:val="24"/>
              </w:rPr>
              <w:t>服务事项</w:t>
            </w:r>
          </w:p>
        </w:tc>
        <w:tc>
          <w:tcPr>
            <w:tcW w:w="144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812F6A6">
            <w:pPr>
              <w:spacing w:before="30" w:after="30" w:line="240" w:lineRule="auto"/>
              <w:jc w:val="center"/>
            </w:pPr>
            <w:r>
              <w:rPr>
                <w:rFonts w:hint="eastAsia" w:ascii="Times New Roman" w:hAnsi="Times New Roman" w:eastAsia="黑体" w:cs="Times New Roman"/>
                <w:b/>
                <w:color w:val="000000"/>
                <w:sz w:val="24"/>
              </w:rPr>
              <w:t>岳麓山校区</w:t>
            </w:r>
          </w:p>
        </w:tc>
        <w:tc>
          <w:tcPr>
            <w:tcW w:w="144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4625EB50">
            <w:pPr>
              <w:spacing w:before="30" w:after="30" w:line="240" w:lineRule="auto"/>
              <w:jc w:val="center"/>
            </w:pPr>
            <w:r>
              <w:rPr>
                <w:rFonts w:hint="eastAsia" w:ascii="Times New Roman" w:hAnsi="Times New Roman" w:eastAsia="黑体" w:cs="Times New Roman"/>
                <w:b/>
                <w:color w:val="000000"/>
                <w:sz w:val="24"/>
              </w:rPr>
              <w:t>麓南校区</w:t>
            </w:r>
          </w:p>
        </w:tc>
        <w:tc>
          <w:tcPr>
            <w:tcW w:w="144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6632CD2">
            <w:pPr>
              <w:spacing w:before="30" w:after="30" w:line="240" w:lineRule="auto"/>
              <w:jc w:val="center"/>
            </w:pPr>
            <w:r>
              <w:rPr>
                <w:rFonts w:hint="eastAsia" w:ascii="Times New Roman" w:hAnsi="Times New Roman" w:eastAsia="黑体" w:cs="Times New Roman"/>
                <w:b/>
                <w:color w:val="000000"/>
                <w:sz w:val="24"/>
              </w:rPr>
              <w:t>天心校区</w:t>
            </w:r>
          </w:p>
        </w:tc>
        <w:tc>
          <w:tcPr>
            <w:tcW w:w="144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778C154">
            <w:pPr>
              <w:spacing w:before="30" w:after="30" w:line="240" w:lineRule="auto"/>
              <w:jc w:val="center"/>
            </w:pPr>
            <w:r>
              <w:rPr>
                <w:rFonts w:hint="eastAsia" w:ascii="Times New Roman" w:hAnsi="Times New Roman" w:eastAsia="黑体" w:cs="Times New Roman"/>
                <w:b/>
                <w:color w:val="000000"/>
                <w:sz w:val="24"/>
              </w:rPr>
              <w:t>杏林校区</w:t>
            </w:r>
          </w:p>
        </w:tc>
        <w:tc>
          <w:tcPr>
            <w:tcW w:w="144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7704776D">
            <w:pPr>
              <w:spacing w:before="30" w:after="30" w:line="240" w:lineRule="auto"/>
              <w:jc w:val="center"/>
            </w:pPr>
            <w:r>
              <w:rPr>
                <w:rFonts w:hint="eastAsia" w:ascii="Times New Roman" w:hAnsi="Times New Roman" w:eastAsia="黑体" w:cs="Times New Roman"/>
                <w:b/>
                <w:color w:val="000000"/>
                <w:sz w:val="24"/>
              </w:rPr>
              <w:t>开福校区</w:t>
            </w:r>
          </w:p>
        </w:tc>
      </w:tr>
      <w:tr w14:paraId="74AAA6FD">
        <w:tblPrEx>
          <w:tblCellMar>
            <w:top w:w="0" w:type="dxa"/>
            <w:left w:w="108" w:type="dxa"/>
            <w:bottom w:w="0" w:type="dxa"/>
            <w:right w:w="108" w:type="dxa"/>
          </w:tblCellMar>
        </w:tblPrEx>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0C8AAD6">
            <w:pPr>
              <w:spacing w:before="30" w:after="30" w:line="240" w:lineRule="auto"/>
              <w:jc w:val="left"/>
            </w:pPr>
            <w:r>
              <w:rPr>
                <w:rFonts w:hint="eastAsia" w:ascii="Times New Roman" w:hAnsi="Times New Roman" w:eastAsia="仿宋_GB2312" w:cs="Times New Roman"/>
                <w:color w:val="000000"/>
                <w:sz w:val="24"/>
              </w:rPr>
              <w:t>宿舍管理站</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384F0ED">
            <w:pPr>
              <w:spacing w:before="30" w:after="30" w:line="240" w:lineRule="auto"/>
              <w:jc w:val="left"/>
            </w:pPr>
            <w:r>
              <w:rPr>
                <w:rFonts w:hint="eastAsia" w:ascii="Times New Roman" w:hAnsi="Times New Roman" w:eastAsia="仿宋_GB2312" w:cs="Times New Roman"/>
                <w:color w:val="000000"/>
                <w:sz w:val="24"/>
              </w:rPr>
              <w:t>学生  5  舍一楼东头  88836317</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54773EA">
            <w:pPr>
              <w:spacing w:before="30" w:after="30" w:line="240" w:lineRule="auto"/>
              <w:jc w:val="left"/>
            </w:pPr>
            <w:r>
              <w:rPr>
                <w:rFonts w:hint="eastAsia" w:ascii="Times New Roman" w:hAnsi="Times New Roman" w:eastAsia="仿宋_GB2312" w:cs="Times New Roman"/>
                <w:color w:val="000000"/>
                <w:sz w:val="24"/>
              </w:rPr>
              <w:t>升华  20  栋  106  室  88660067</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1B11BD0">
            <w:pPr>
              <w:spacing w:before="30" w:after="30" w:line="240" w:lineRule="auto"/>
              <w:jc w:val="left"/>
            </w:pPr>
            <w:r>
              <w:rPr>
                <w:rFonts w:hint="eastAsia" w:ascii="Times New Roman" w:hAnsi="Times New Roman" w:eastAsia="仿宋_GB2312" w:cs="Times New Roman"/>
                <w:color w:val="000000"/>
                <w:sz w:val="24"/>
              </w:rPr>
              <w:t>学生  1  舍西头  89667200</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C5967ED">
            <w:pPr>
              <w:spacing w:before="30" w:after="30" w:line="240" w:lineRule="auto"/>
              <w:jc w:val="left"/>
            </w:pPr>
            <w:r>
              <w:rPr>
                <w:rFonts w:hint="eastAsia" w:ascii="Times New Roman" w:hAnsi="Times New Roman" w:eastAsia="仿宋_GB2312" w:cs="Times New Roman"/>
                <w:color w:val="000000"/>
                <w:sz w:val="24"/>
              </w:rPr>
              <w:t>学生公寓  8  号楼  709  室  89665631</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15DCC5D">
            <w:pPr>
              <w:spacing w:before="30" w:after="30" w:line="240" w:lineRule="auto"/>
              <w:jc w:val="left"/>
            </w:pPr>
            <w:r>
              <w:rPr>
                <w:rFonts w:hint="eastAsia" w:ascii="Times New Roman" w:hAnsi="Times New Roman" w:eastAsia="仿宋_GB2312" w:cs="Times New Roman"/>
                <w:color w:val="000000"/>
                <w:sz w:val="24"/>
              </w:rPr>
              <w:t>84805151</w:t>
            </w:r>
          </w:p>
        </w:tc>
      </w:tr>
      <w:tr w14:paraId="0EC1F82B">
        <w:tblPrEx>
          <w:tblCellMar>
            <w:top w:w="0" w:type="dxa"/>
            <w:left w:w="108" w:type="dxa"/>
            <w:bottom w:w="0" w:type="dxa"/>
            <w:right w:w="108" w:type="dxa"/>
          </w:tblCellMar>
        </w:tblPrEx>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149B41A">
            <w:pPr>
              <w:spacing w:before="30" w:after="30" w:line="240" w:lineRule="auto"/>
              <w:jc w:val="left"/>
            </w:pPr>
            <w:r>
              <w:rPr>
                <w:rFonts w:hint="eastAsia" w:ascii="Times New Roman" w:hAnsi="Times New Roman" w:eastAsia="仿宋_GB2312" w:cs="Times New Roman"/>
                <w:color w:val="000000"/>
                <w:sz w:val="24"/>
              </w:rPr>
              <w:t>售水售电窗口</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9080303">
            <w:pPr>
              <w:spacing w:before="30" w:after="30" w:line="240" w:lineRule="auto"/>
              <w:jc w:val="left"/>
            </w:pPr>
            <w:r>
              <w:rPr>
                <w:rFonts w:hint="eastAsia" w:ascii="Times New Roman" w:hAnsi="Times New Roman" w:eastAsia="仿宋_GB2312" w:cs="Times New Roman"/>
                <w:color w:val="000000"/>
                <w:sz w:val="24"/>
              </w:rPr>
              <w:t>能源管理中心办公楼一楼服务大厅  88836337</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315980">
            <w:pPr>
              <w:spacing w:before="30" w:after="30" w:line="240" w:lineRule="auto"/>
              <w:jc w:val="left"/>
            </w:pPr>
            <w:r>
              <w:rPr>
                <w:rFonts w:hint="eastAsia" w:ascii="Times New Roman" w:hAnsi="Times New Roman" w:eastAsia="仿宋_GB2312" w:cs="Times New Roman"/>
                <w:color w:val="000000"/>
                <w:sz w:val="24"/>
              </w:rPr>
              <w:t>升华公寓  26  栋一楼  88660195</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E693441">
            <w:pPr>
              <w:spacing w:before="30" w:after="30" w:line="240" w:lineRule="auto"/>
              <w:jc w:val="left"/>
            </w:pPr>
            <w:r>
              <w:rPr>
                <w:rFonts w:hint="eastAsia" w:ascii="Times New Roman" w:hAnsi="Times New Roman" w:eastAsia="仿宋_GB2312" w:cs="Times New Roman"/>
                <w:color w:val="000000"/>
                <w:sz w:val="24"/>
              </w:rPr>
              <w:t>新一舍一站式服务大厅  82656943</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86D9FA0">
            <w:pPr>
              <w:spacing w:before="30" w:after="30" w:line="240" w:lineRule="auto"/>
              <w:jc w:val="left"/>
            </w:pPr>
            <w:r>
              <w:rPr>
                <w:rFonts w:hint="eastAsia" w:ascii="Times New Roman" w:hAnsi="Times New Roman" w:eastAsia="仿宋_GB2312" w:cs="Times New Roman"/>
                <w:color w:val="000000"/>
                <w:sz w:val="24"/>
              </w:rPr>
              <w:t>十一食堂一楼  82650131</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324F40F">
            <w:pPr>
              <w:spacing w:before="30" w:after="30" w:line="240" w:lineRule="auto"/>
              <w:jc w:val="left"/>
            </w:pPr>
            <w:r>
              <w:rPr>
                <w:rFonts w:hint="eastAsia" w:ascii="Times New Roman" w:hAnsi="Times New Roman" w:eastAsia="仿宋_GB2312" w:cs="Times New Roman"/>
                <w:color w:val="000000"/>
                <w:sz w:val="24"/>
              </w:rPr>
              <w:t>老校区汽车队对面  82355129</w:t>
            </w:r>
          </w:p>
        </w:tc>
      </w:tr>
      <w:tr w14:paraId="7418C548">
        <w:tblPrEx>
          <w:tblCellMar>
            <w:top w:w="0" w:type="dxa"/>
            <w:left w:w="108" w:type="dxa"/>
            <w:bottom w:w="0" w:type="dxa"/>
            <w:right w:w="108" w:type="dxa"/>
          </w:tblCellMar>
        </w:tblPrEx>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70F3C23">
            <w:pPr>
              <w:spacing w:before="30" w:after="30" w:line="240" w:lineRule="auto"/>
              <w:jc w:val="left"/>
            </w:pPr>
            <w:r>
              <w:rPr>
                <w:rFonts w:hint="eastAsia" w:ascii="Times New Roman" w:hAnsi="Times New Roman" w:eastAsia="仿宋_GB2312" w:cs="Times New Roman"/>
                <w:color w:val="000000"/>
                <w:sz w:val="24"/>
              </w:rPr>
              <w:t>收发室</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C6A9C7E">
            <w:pPr>
              <w:spacing w:before="30" w:after="30" w:line="240" w:lineRule="auto"/>
              <w:jc w:val="left"/>
            </w:pPr>
            <w:r>
              <w:rPr>
                <w:rFonts w:hint="eastAsia" w:ascii="Times New Roman" w:hAnsi="Times New Roman" w:eastAsia="仿宋_GB2312" w:cs="Times New Roman"/>
                <w:color w:val="000000"/>
                <w:sz w:val="24"/>
              </w:rPr>
              <w:t>二办  109  室  88879240</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0440BF7">
            <w:pPr>
              <w:spacing w:before="30" w:after="30" w:line="240" w:lineRule="auto"/>
              <w:jc w:val="left"/>
            </w:pPr>
            <w:r>
              <w:rPr>
                <w:rFonts w:hint="eastAsia" w:ascii="Times New Roman" w:hAnsi="Times New Roman" w:eastAsia="仿宋_GB2312" w:cs="Times New Roman"/>
                <w:color w:val="000000"/>
                <w:sz w:val="24"/>
              </w:rPr>
              <w:t>—</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63B4A1">
            <w:pPr>
              <w:spacing w:before="30" w:after="30" w:line="240" w:lineRule="auto"/>
              <w:jc w:val="left"/>
            </w:pPr>
            <w:r>
              <w:rPr>
                <w:rFonts w:hint="eastAsia" w:ascii="Times New Roman" w:hAnsi="Times New Roman" w:eastAsia="仿宋_GB2312" w:cs="Times New Roman"/>
                <w:color w:val="000000"/>
                <w:sz w:val="24"/>
              </w:rPr>
              <w:t>铁道办公楼  109  室  82655231</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631EC7E">
            <w:pPr>
              <w:spacing w:before="30" w:after="30" w:line="240" w:lineRule="auto"/>
              <w:jc w:val="left"/>
            </w:pPr>
            <w:r>
              <w:rPr>
                <w:rFonts w:hint="eastAsia" w:ascii="Times New Roman" w:hAnsi="Times New Roman" w:eastAsia="仿宋_GB2312" w:cs="Times New Roman"/>
                <w:color w:val="000000"/>
                <w:sz w:val="24"/>
              </w:rPr>
              <w:t>孝骞楼  137  室  82650137</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0396D8A">
            <w:pPr>
              <w:spacing w:before="30" w:after="30" w:line="240" w:lineRule="auto"/>
              <w:jc w:val="left"/>
            </w:pPr>
            <w:r>
              <w:rPr>
                <w:rFonts w:hint="eastAsia" w:ascii="Times New Roman" w:hAnsi="Times New Roman" w:eastAsia="仿宋_GB2312" w:cs="Times New Roman"/>
                <w:color w:val="000000"/>
                <w:sz w:val="24"/>
              </w:rPr>
              <w:t>宿舍区  35  栋东  82355136</w:t>
            </w:r>
          </w:p>
        </w:tc>
      </w:tr>
      <w:tr w14:paraId="153E122C">
        <w:tblPrEx>
          <w:tblCellMar>
            <w:top w:w="0" w:type="dxa"/>
            <w:left w:w="108" w:type="dxa"/>
            <w:bottom w:w="0" w:type="dxa"/>
            <w:right w:w="108" w:type="dxa"/>
          </w:tblCellMar>
        </w:tblPrEx>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3143B8F">
            <w:pPr>
              <w:spacing w:before="30" w:after="30" w:line="240" w:lineRule="auto"/>
              <w:jc w:val="left"/>
            </w:pPr>
            <w:r>
              <w:rPr>
                <w:rFonts w:hint="eastAsia" w:ascii="Times New Roman" w:hAnsi="Times New Roman" w:eastAsia="仿宋_GB2312" w:cs="Times New Roman"/>
                <w:color w:val="000000"/>
                <w:sz w:val="24"/>
              </w:rPr>
              <w:t>班车主要上车点</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ABC9FE1">
            <w:pPr>
              <w:spacing w:before="30" w:after="30" w:line="240" w:lineRule="auto"/>
              <w:jc w:val="left"/>
            </w:pPr>
            <w:r>
              <w:rPr>
                <w:rFonts w:hint="eastAsia" w:ascii="Times New Roman" w:hAnsi="Times New Roman" w:eastAsia="仿宋_GB2312" w:cs="Times New Roman"/>
                <w:color w:val="000000"/>
                <w:sz w:val="24"/>
              </w:rPr>
              <w:t>图书馆前坪</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3B4CCF7">
            <w:pPr>
              <w:spacing w:before="30" w:after="30" w:line="240" w:lineRule="auto"/>
              <w:jc w:val="left"/>
            </w:pPr>
            <w:r>
              <w:rPr>
                <w:rFonts w:hint="eastAsia" w:ascii="Times New Roman" w:hAnsi="Times New Roman" w:eastAsia="仿宋_GB2312" w:cs="Times New Roman"/>
                <w:color w:val="000000"/>
                <w:sz w:val="24"/>
              </w:rPr>
              <w:t>一教学楼前坪</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BFEF65">
            <w:pPr>
              <w:spacing w:before="30" w:after="30" w:line="240" w:lineRule="auto"/>
              <w:jc w:val="left"/>
            </w:pPr>
            <w:r>
              <w:rPr>
                <w:rFonts w:hint="eastAsia" w:ascii="Times New Roman" w:hAnsi="Times New Roman" w:eastAsia="仿宋_GB2312" w:cs="Times New Roman"/>
                <w:color w:val="000000"/>
                <w:sz w:val="24"/>
              </w:rPr>
              <w:t>办公楼前坪</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A94AC5">
            <w:pPr>
              <w:spacing w:before="30" w:after="30" w:line="240" w:lineRule="auto"/>
              <w:jc w:val="left"/>
            </w:pPr>
            <w:r>
              <w:rPr>
                <w:rFonts w:hint="eastAsia" w:ascii="Times New Roman" w:hAnsi="Times New Roman" w:eastAsia="仿宋_GB2312" w:cs="Times New Roman"/>
                <w:color w:val="000000"/>
                <w:sz w:val="24"/>
              </w:rPr>
              <w:t>教学楼后栋停车坪</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0283BA2">
            <w:pPr>
              <w:spacing w:before="30" w:after="30" w:line="240" w:lineRule="auto"/>
              <w:jc w:val="left"/>
            </w:pPr>
            <w:r>
              <w:rPr>
                <w:rFonts w:hint="eastAsia" w:ascii="Times New Roman" w:hAnsi="Times New Roman" w:eastAsia="仿宋_GB2312" w:cs="Times New Roman"/>
                <w:color w:val="000000"/>
                <w:sz w:val="24"/>
              </w:rPr>
              <w:t>校区大门</w:t>
            </w:r>
          </w:p>
        </w:tc>
      </w:tr>
      <w:tr w14:paraId="2FBE822F">
        <w:tblPrEx>
          <w:tblCellMar>
            <w:top w:w="0" w:type="dxa"/>
            <w:left w:w="108" w:type="dxa"/>
            <w:bottom w:w="0" w:type="dxa"/>
            <w:right w:w="108" w:type="dxa"/>
          </w:tblCellMar>
        </w:tblPrEx>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500318C">
            <w:pPr>
              <w:spacing w:before="30" w:after="30" w:line="240" w:lineRule="auto"/>
              <w:jc w:val="left"/>
            </w:pPr>
            <w:r>
              <w:rPr>
                <w:rFonts w:hint="eastAsia" w:ascii="Times New Roman" w:hAnsi="Times New Roman" w:eastAsia="仿宋_GB2312" w:cs="Times New Roman"/>
                <w:color w:val="000000"/>
                <w:sz w:val="24"/>
              </w:rPr>
              <w:t>保卫处值班</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23395E3">
            <w:pPr>
              <w:spacing w:before="30" w:after="30" w:line="240" w:lineRule="auto"/>
              <w:jc w:val="left"/>
            </w:pPr>
            <w:r>
              <w:rPr>
                <w:rFonts w:hint="eastAsia" w:ascii="Times New Roman" w:hAnsi="Times New Roman" w:eastAsia="仿宋_GB2312" w:cs="Times New Roman"/>
                <w:color w:val="000000"/>
                <w:sz w:val="24"/>
              </w:rPr>
              <w:t>88877110</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9F382A2">
            <w:pPr>
              <w:spacing w:before="30" w:after="30" w:line="240" w:lineRule="auto"/>
              <w:jc w:val="left"/>
            </w:pPr>
            <w:r>
              <w:rPr>
                <w:rFonts w:hint="eastAsia" w:ascii="Times New Roman" w:hAnsi="Times New Roman" w:eastAsia="仿宋_GB2312" w:cs="Times New Roman"/>
                <w:color w:val="000000"/>
                <w:sz w:val="24"/>
              </w:rPr>
              <w:t>88877110</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8F73CCC">
            <w:pPr>
              <w:spacing w:before="30" w:after="30" w:line="240" w:lineRule="auto"/>
              <w:jc w:val="left"/>
            </w:pPr>
            <w:r>
              <w:rPr>
                <w:rFonts w:hint="eastAsia" w:ascii="Times New Roman" w:hAnsi="Times New Roman" w:eastAsia="仿宋_GB2312" w:cs="Times New Roman"/>
                <w:color w:val="000000"/>
                <w:sz w:val="24"/>
              </w:rPr>
              <w:t>85536110</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B4D6519">
            <w:pPr>
              <w:spacing w:before="30" w:after="30" w:line="240" w:lineRule="auto"/>
              <w:jc w:val="left"/>
            </w:pPr>
            <w:r>
              <w:rPr>
                <w:rFonts w:hint="eastAsia" w:ascii="Times New Roman" w:hAnsi="Times New Roman" w:eastAsia="仿宋_GB2312" w:cs="Times New Roman"/>
                <w:color w:val="000000"/>
                <w:sz w:val="24"/>
              </w:rPr>
              <w:t>82650110</w:t>
            </w:r>
          </w:p>
        </w:tc>
        <w:tc>
          <w:tcPr>
            <w:tcW w:w="144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6AAB382">
            <w:pPr>
              <w:spacing w:before="30" w:after="30" w:line="240" w:lineRule="auto"/>
              <w:jc w:val="left"/>
            </w:pPr>
            <w:r>
              <w:rPr>
                <w:rFonts w:hint="eastAsia" w:ascii="Times New Roman" w:hAnsi="Times New Roman" w:eastAsia="仿宋_GB2312" w:cs="Times New Roman"/>
                <w:color w:val="000000"/>
                <w:sz w:val="24"/>
              </w:rPr>
              <w:t>84805119</w:t>
            </w:r>
          </w:p>
        </w:tc>
      </w:tr>
    </w:tbl>
    <w:p w14:paraId="0387D86E">
      <w:pPr>
        <w:pStyle w:val="5"/>
        <w:spacing w:line="560" w:lineRule="exact"/>
        <w:ind w:firstLine="0"/>
        <w:jc w:val="left"/>
      </w:pPr>
      <w:r>
        <w:rPr>
          <w:rFonts w:hint="eastAsia" w:ascii="Times New Roman" w:hAnsi="Times New Roman" w:eastAsia="楷体" w:cs="Times New Roman"/>
          <w:b/>
          <w:color w:val="000000"/>
          <w:sz w:val="32"/>
          <w:lang w:eastAsia="zh-CN"/>
        </w:rPr>
        <w:t>（三）相关职能部门</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1FA6C4C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1F252AD6">
            <w:pPr>
              <w:spacing w:before="30" w:after="30" w:line="240" w:lineRule="auto"/>
              <w:jc w:val="center"/>
            </w:pPr>
            <w:r>
              <w:rPr>
                <w:rFonts w:hint="eastAsia" w:ascii="Times New Roman" w:hAnsi="Times New Roman" w:eastAsia="黑体" w:cs="Times New Roman"/>
                <w:b/>
                <w:color w:val="000000"/>
                <w:sz w:val="24"/>
              </w:rPr>
              <w:t>部门</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3EA29EE6">
            <w:pPr>
              <w:spacing w:before="30" w:after="30" w:line="240" w:lineRule="auto"/>
              <w:jc w:val="center"/>
            </w:pPr>
            <w:r>
              <w:rPr>
                <w:rFonts w:hint="eastAsia" w:ascii="Times New Roman" w:hAnsi="Times New Roman" w:eastAsia="黑体" w:cs="Times New Roman"/>
                <w:b/>
                <w:color w:val="000000"/>
                <w:sz w:val="24"/>
              </w:rPr>
              <w:t>电话  /  说明</w:t>
            </w:r>
          </w:p>
        </w:tc>
      </w:tr>
      <w:tr w14:paraId="35E19F9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C44AA90">
            <w:pPr>
              <w:spacing w:before="30" w:after="30" w:line="240" w:lineRule="auto"/>
              <w:jc w:val="left"/>
            </w:pPr>
            <w:r>
              <w:rPr>
                <w:rFonts w:hint="eastAsia" w:ascii="Times New Roman" w:hAnsi="Times New Roman" w:eastAsia="仿宋_GB2312" w:cs="Times New Roman"/>
                <w:color w:val="000000"/>
                <w:sz w:val="24"/>
              </w:rPr>
              <w:t>信息与网络中心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00CD74A">
            <w:pPr>
              <w:spacing w:before="30" w:after="30" w:line="240" w:lineRule="auto"/>
              <w:jc w:val="left"/>
            </w:pPr>
            <w:r>
              <w:rPr>
                <w:rFonts w:hint="eastAsia" w:ascii="Times New Roman" w:hAnsi="Times New Roman" w:eastAsia="仿宋_GB2312" w:cs="Times New Roman"/>
                <w:color w:val="000000"/>
                <w:sz w:val="24"/>
              </w:rPr>
              <w:t>88830448 ；故障受理  88876112 ；账号激活咨询  88830426</w:t>
            </w:r>
          </w:p>
        </w:tc>
      </w:tr>
      <w:tr w14:paraId="411798C9">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BC3251E">
            <w:pPr>
              <w:spacing w:before="30" w:after="30" w:line="240" w:lineRule="auto"/>
              <w:jc w:val="left"/>
            </w:pPr>
            <w:r>
              <w:rPr>
                <w:rFonts w:hint="eastAsia" w:ascii="Times New Roman" w:hAnsi="Times New Roman" w:eastAsia="仿宋_GB2312" w:cs="Times New Roman"/>
                <w:color w:val="000000"/>
                <w:sz w:val="24"/>
              </w:rPr>
              <w:t>校园卡服务</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84CF986">
            <w:pPr>
              <w:spacing w:before="30" w:after="30" w:line="240" w:lineRule="auto"/>
              <w:jc w:val="left"/>
            </w:pPr>
            <w:r>
              <w:rPr>
                <w:rFonts w:hint="eastAsia" w:ascii="Times New Roman" w:hAnsi="Times New Roman" w:eastAsia="仿宋_GB2312" w:cs="Times New Roman"/>
                <w:color w:val="000000"/>
                <w:sz w:val="24"/>
              </w:rPr>
              <w:t>88830600 、 88830430</w:t>
            </w:r>
          </w:p>
        </w:tc>
      </w:tr>
      <w:tr w14:paraId="5F81EE4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72F376F">
            <w:pPr>
              <w:spacing w:before="30" w:after="30" w:line="240" w:lineRule="auto"/>
              <w:jc w:val="left"/>
            </w:pPr>
            <w:r>
              <w:rPr>
                <w:rFonts w:hint="eastAsia" w:ascii="Times New Roman" w:hAnsi="Times New Roman" w:eastAsia="仿宋_GB2312" w:cs="Times New Roman"/>
                <w:color w:val="000000"/>
                <w:sz w:val="24"/>
              </w:rPr>
              <w:t>校医院</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2DB05A0">
            <w:pPr>
              <w:spacing w:before="30" w:after="30" w:line="240" w:lineRule="auto"/>
              <w:jc w:val="left"/>
            </w:pPr>
            <w:r>
              <w:rPr>
                <w:rFonts w:hint="eastAsia" w:ascii="Times New Roman" w:hAnsi="Times New Roman" w:eastAsia="仿宋_GB2312" w:cs="Times New Roman"/>
                <w:color w:val="000000"/>
                <w:sz w:val="24"/>
              </w:rPr>
              <w:t>88879536</w:t>
            </w:r>
          </w:p>
        </w:tc>
      </w:tr>
      <w:tr w14:paraId="0CD46C0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171028B">
            <w:pPr>
              <w:spacing w:before="30" w:after="30" w:line="240" w:lineRule="auto"/>
              <w:jc w:val="left"/>
            </w:pPr>
            <w:r>
              <w:rPr>
                <w:rFonts w:hint="eastAsia" w:ascii="Times New Roman" w:hAnsi="Times New Roman" w:eastAsia="仿宋_GB2312" w:cs="Times New Roman"/>
                <w:color w:val="000000"/>
                <w:sz w:val="24"/>
              </w:rPr>
              <w:t>大学生医保办（岳麓山校区校医院门诊楼  214  室）</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65DC383">
            <w:pPr>
              <w:spacing w:before="30" w:after="30" w:line="240" w:lineRule="auto"/>
              <w:jc w:val="left"/>
            </w:pPr>
            <w:r>
              <w:rPr>
                <w:rFonts w:hint="eastAsia" w:ascii="Times New Roman" w:hAnsi="Times New Roman" w:eastAsia="仿宋_GB2312" w:cs="Times New Roman"/>
                <w:color w:val="000000"/>
                <w:sz w:val="24"/>
              </w:rPr>
              <w:t>88877847</w:t>
            </w:r>
          </w:p>
        </w:tc>
      </w:tr>
      <w:tr w14:paraId="302517D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E04CDFD">
            <w:pPr>
              <w:spacing w:before="30" w:after="30" w:line="240" w:lineRule="auto"/>
              <w:jc w:val="left"/>
            </w:pPr>
            <w:r>
              <w:rPr>
                <w:rFonts w:hint="eastAsia" w:ascii="Times New Roman" w:hAnsi="Times New Roman" w:eastAsia="仿宋_GB2312" w:cs="Times New Roman"/>
                <w:color w:val="000000"/>
                <w:sz w:val="24"/>
              </w:rPr>
              <w:t>计划财务处收入与薪酬会计科</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1767066">
            <w:pPr>
              <w:spacing w:before="30" w:after="30" w:line="240" w:lineRule="auto"/>
              <w:jc w:val="left"/>
            </w:pPr>
            <w:r>
              <w:rPr>
                <w:rFonts w:hint="eastAsia" w:ascii="Times New Roman" w:hAnsi="Times New Roman" w:eastAsia="仿宋_GB2312" w:cs="Times New Roman"/>
                <w:color w:val="000000"/>
                <w:sz w:val="24"/>
              </w:rPr>
              <w:t>88877549</w:t>
            </w:r>
          </w:p>
        </w:tc>
      </w:tr>
      <w:tr w14:paraId="441100BE">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1B4F7C1">
            <w:pPr>
              <w:spacing w:before="30" w:after="30" w:line="240" w:lineRule="auto"/>
              <w:jc w:val="left"/>
            </w:pPr>
            <w:r>
              <w:rPr>
                <w:rFonts w:hint="eastAsia" w:ascii="Times New Roman" w:hAnsi="Times New Roman" w:eastAsia="仿宋_GB2312" w:cs="Times New Roman"/>
                <w:color w:val="000000"/>
                <w:sz w:val="24"/>
              </w:rPr>
              <w:t>研究生院学籍奖助办公室</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958888D">
            <w:pPr>
              <w:spacing w:before="30" w:after="30" w:line="240" w:lineRule="auto"/>
              <w:jc w:val="left"/>
            </w:pPr>
            <w:r>
              <w:rPr>
                <w:rFonts w:hint="eastAsia" w:ascii="Times New Roman" w:hAnsi="Times New Roman" w:eastAsia="仿宋_GB2312" w:cs="Times New Roman"/>
                <w:color w:val="000000"/>
                <w:sz w:val="24"/>
              </w:rPr>
              <w:t>88836509</w:t>
            </w:r>
          </w:p>
        </w:tc>
      </w:tr>
      <w:tr w14:paraId="2E3E880E">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F061890">
            <w:pPr>
              <w:spacing w:before="30" w:after="30" w:line="240" w:lineRule="auto"/>
              <w:jc w:val="left"/>
            </w:pPr>
            <w:r>
              <w:rPr>
                <w:rFonts w:hint="eastAsia" w:ascii="Times New Roman" w:hAnsi="Times New Roman" w:eastAsia="仿宋_GB2312" w:cs="Times New Roman"/>
                <w:color w:val="000000"/>
                <w:sz w:val="24"/>
              </w:rPr>
              <w:t>学生工作部学生资助管理中心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124BA8">
            <w:pPr>
              <w:spacing w:before="30" w:after="30" w:line="240" w:lineRule="auto"/>
              <w:jc w:val="left"/>
            </w:pPr>
            <w:r>
              <w:rPr>
                <w:rFonts w:hint="eastAsia" w:ascii="Times New Roman" w:hAnsi="Times New Roman" w:eastAsia="仿宋_GB2312" w:cs="Times New Roman"/>
                <w:color w:val="000000"/>
                <w:sz w:val="24"/>
              </w:rPr>
              <w:t>88836416</w:t>
            </w:r>
          </w:p>
        </w:tc>
      </w:tr>
      <w:tr w14:paraId="6E6A559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33FC727">
            <w:pPr>
              <w:spacing w:before="30" w:after="30" w:line="240" w:lineRule="auto"/>
              <w:jc w:val="left"/>
            </w:pPr>
            <w:r>
              <w:rPr>
                <w:rFonts w:hint="eastAsia" w:ascii="Times New Roman" w:hAnsi="Times New Roman" w:eastAsia="仿宋_GB2312" w:cs="Times New Roman"/>
                <w:color w:val="000000"/>
                <w:sz w:val="24"/>
              </w:rPr>
              <w:t>学校总值班室</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6854EC4">
            <w:pPr>
              <w:spacing w:before="30" w:after="30" w:line="240" w:lineRule="auto"/>
              <w:jc w:val="left"/>
            </w:pPr>
            <w:r>
              <w:rPr>
                <w:rFonts w:hint="eastAsia" w:ascii="Times New Roman" w:hAnsi="Times New Roman" w:eastAsia="仿宋_GB2312" w:cs="Times New Roman"/>
                <w:color w:val="000000"/>
                <w:sz w:val="24"/>
              </w:rPr>
              <w:t>88830999</w:t>
            </w:r>
          </w:p>
        </w:tc>
      </w:tr>
      <w:tr w14:paraId="0064D1E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73E57BC">
            <w:pPr>
              <w:spacing w:before="30" w:after="30" w:line="240" w:lineRule="auto"/>
              <w:jc w:val="left"/>
            </w:pPr>
            <w:r>
              <w:rPr>
                <w:rFonts w:hint="eastAsia" w:ascii="Times New Roman" w:hAnsi="Times New Roman" w:eastAsia="仿宋_GB2312" w:cs="Times New Roman"/>
                <w:color w:val="000000"/>
                <w:sz w:val="24"/>
              </w:rPr>
              <w:t>校内电话查询</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6D7887A">
            <w:pPr>
              <w:spacing w:before="30" w:after="30" w:line="240" w:lineRule="auto"/>
              <w:jc w:val="left"/>
            </w:pPr>
            <w:r>
              <w:rPr>
                <w:rFonts w:hint="eastAsia" w:ascii="Times New Roman" w:hAnsi="Times New Roman" w:eastAsia="仿宋_GB2312" w:cs="Times New Roman"/>
                <w:color w:val="000000"/>
                <w:sz w:val="24"/>
              </w:rPr>
              <w:t>88876114</w:t>
            </w:r>
          </w:p>
        </w:tc>
      </w:tr>
    </w:tbl>
    <w:p w14:paraId="275665E9">
      <w:pPr>
        <w:pStyle w:val="5"/>
        <w:spacing w:line="560" w:lineRule="exact"/>
        <w:ind w:firstLine="0"/>
        <w:jc w:val="left"/>
      </w:pPr>
      <w:r>
        <w:rPr>
          <w:rFonts w:hint="eastAsia" w:ascii="Times New Roman" w:hAnsi="Times New Roman" w:eastAsia="楷体" w:cs="Times New Roman"/>
          <w:b/>
          <w:color w:val="000000"/>
          <w:sz w:val="32"/>
          <w:lang w:eastAsia="zh-CN"/>
        </w:rPr>
        <w:t>（四）校园卡服务点</w:t>
      </w:r>
    </w:p>
    <w:tbl>
      <w:tblPr>
        <w:tblStyle w:val="32"/>
        <w:tblW w:w="5000" w:type="pct"/>
        <w:tblInd w:w="0" w:type="dxa"/>
        <w:tblLayout w:type="autofit"/>
        <w:tblCellMar>
          <w:top w:w="0" w:type="dxa"/>
          <w:left w:w="108" w:type="dxa"/>
          <w:bottom w:w="0" w:type="dxa"/>
          <w:right w:w="108" w:type="dxa"/>
        </w:tblCellMar>
      </w:tblPr>
      <w:tblGrid>
        <w:gridCol w:w="4482"/>
        <w:gridCol w:w="4483"/>
      </w:tblGrid>
      <w:tr w14:paraId="6511FAA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26B9D83E">
            <w:pPr>
              <w:spacing w:before="30" w:after="30" w:line="240" w:lineRule="auto"/>
              <w:jc w:val="center"/>
            </w:pPr>
            <w:r>
              <w:rPr>
                <w:rFonts w:hint="eastAsia" w:ascii="Times New Roman" w:hAnsi="Times New Roman" w:eastAsia="黑体" w:cs="Times New Roman"/>
                <w:b/>
                <w:color w:val="000000"/>
                <w:sz w:val="24"/>
              </w:rPr>
              <w:t>校区</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6BEA506A">
            <w:pPr>
              <w:spacing w:before="30" w:after="30" w:line="240" w:lineRule="auto"/>
              <w:jc w:val="center"/>
            </w:pPr>
            <w:r>
              <w:rPr>
                <w:rFonts w:hint="eastAsia" w:ascii="Times New Roman" w:hAnsi="Times New Roman" w:eastAsia="黑体" w:cs="Times New Roman"/>
                <w:b/>
                <w:color w:val="000000"/>
                <w:sz w:val="24"/>
              </w:rPr>
              <w:t>服务点</w:t>
            </w:r>
          </w:p>
        </w:tc>
      </w:tr>
      <w:tr w14:paraId="73474835">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45169C3">
            <w:pPr>
              <w:spacing w:before="30" w:after="30" w:line="240" w:lineRule="auto"/>
              <w:jc w:val="left"/>
            </w:pPr>
            <w:r>
              <w:rPr>
                <w:rFonts w:hint="eastAsia" w:ascii="Times New Roman" w:hAnsi="Times New Roman" w:eastAsia="仿宋_GB2312" w:cs="Times New Roman"/>
                <w:color w:val="000000"/>
                <w:sz w:val="24"/>
              </w:rPr>
              <w:t>岳麓山校区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6116786">
            <w:pPr>
              <w:spacing w:before="30" w:after="30" w:line="240" w:lineRule="auto"/>
              <w:jc w:val="left"/>
            </w:pPr>
            <w:r>
              <w:rPr>
                <w:rFonts w:hint="eastAsia" w:ascii="Times New Roman" w:hAnsi="Times New Roman" w:eastAsia="仿宋_GB2312" w:cs="Times New Roman"/>
                <w:color w:val="000000"/>
                <w:sz w:val="24"/>
              </w:rPr>
              <w:t>第二办公楼一楼  119  校园卡服务厅</w:t>
            </w:r>
          </w:p>
        </w:tc>
      </w:tr>
      <w:tr w14:paraId="7217948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71EA5FF">
            <w:pPr>
              <w:spacing w:before="30" w:after="30" w:line="240" w:lineRule="auto"/>
              <w:jc w:val="left"/>
            </w:pPr>
            <w:r>
              <w:rPr>
                <w:rFonts w:hint="eastAsia" w:ascii="Times New Roman" w:hAnsi="Times New Roman" w:eastAsia="仿宋_GB2312" w:cs="Times New Roman"/>
                <w:color w:val="000000"/>
                <w:sz w:val="24"/>
              </w:rPr>
              <w:t>麓南校区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30E6A60">
            <w:pPr>
              <w:spacing w:before="30" w:after="30" w:line="240" w:lineRule="auto"/>
              <w:jc w:val="left"/>
            </w:pPr>
            <w:r>
              <w:rPr>
                <w:rFonts w:hint="eastAsia" w:ascii="Times New Roman" w:hAnsi="Times New Roman" w:eastAsia="仿宋_GB2312" w:cs="Times New Roman"/>
                <w:color w:val="000000"/>
                <w:sz w:val="24"/>
              </w:rPr>
              <w:t>升华公寓  19  栋一层</w:t>
            </w:r>
          </w:p>
        </w:tc>
      </w:tr>
      <w:tr w14:paraId="342D998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2A1AA5E">
            <w:pPr>
              <w:spacing w:before="30" w:after="30" w:line="240" w:lineRule="auto"/>
              <w:jc w:val="left"/>
            </w:pPr>
            <w:r>
              <w:rPr>
                <w:rFonts w:hint="eastAsia" w:ascii="Times New Roman" w:hAnsi="Times New Roman" w:eastAsia="仿宋_GB2312" w:cs="Times New Roman"/>
                <w:color w:val="000000"/>
                <w:sz w:val="24"/>
              </w:rPr>
              <w:t>天心校区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4BCB249">
            <w:pPr>
              <w:spacing w:before="30" w:after="30" w:line="240" w:lineRule="auto"/>
              <w:jc w:val="left"/>
            </w:pPr>
            <w:r>
              <w:rPr>
                <w:rFonts w:hint="eastAsia" w:ascii="Times New Roman" w:hAnsi="Times New Roman" w:eastAsia="仿宋_GB2312" w:cs="Times New Roman"/>
                <w:color w:val="000000"/>
                <w:sz w:val="24"/>
              </w:rPr>
              <w:t>电子楼  218  室</w:t>
            </w:r>
          </w:p>
        </w:tc>
      </w:tr>
      <w:tr w14:paraId="5FE4FD7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CBC314F">
            <w:pPr>
              <w:spacing w:before="30" w:after="30" w:line="240" w:lineRule="auto"/>
              <w:jc w:val="left"/>
            </w:pPr>
            <w:r>
              <w:rPr>
                <w:rFonts w:hint="eastAsia" w:ascii="Times New Roman" w:hAnsi="Times New Roman" w:eastAsia="仿宋_GB2312" w:cs="Times New Roman"/>
                <w:color w:val="000000"/>
                <w:sz w:val="24"/>
              </w:rPr>
              <w:t>杏林校区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15EEB5">
            <w:pPr>
              <w:spacing w:before="30" w:after="30" w:line="240" w:lineRule="auto"/>
              <w:jc w:val="left"/>
            </w:pPr>
            <w:r>
              <w:rPr>
                <w:rFonts w:hint="eastAsia" w:ascii="Times New Roman" w:hAnsi="Times New Roman" w:eastAsia="仿宋_GB2312" w:cs="Times New Roman"/>
                <w:color w:val="000000"/>
                <w:sz w:val="24"/>
              </w:rPr>
              <w:t>福庆楼  387</w:t>
            </w:r>
          </w:p>
        </w:tc>
      </w:tr>
      <w:tr w14:paraId="06451E8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5979E9D">
            <w:pPr>
              <w:spacing w:before="30" w:after="30" w:line="240" w:lineRule="auto"/>
              <w:jc w:val="left"/>
            </w:pPr>
            <w:r>
              <w:rPr>
                <w:rFonts w:hint="eastAsia" w:ascii="Times New Roman" w:hAnsi="Times New Roman" w:eastAsia="仿宋_GB2312" w:cs="Times New Roman"/>
                <w:color w:val="000000"/>
                <w:sz w:val="24"/>
              </w:rPr>
              <w:t>开福校区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252876A">
            <w:pPr>
              <w:spacing w:before="30" w:after="30" w:line="240" w:lineRule="auto"/>
              <w:jc w:val="left"/>
            </w:pPr>
            <w:r>
              <w:rPr>
                <w:rFonts w:hint="eastAsia" w:ascii="Times New Roman" w:hAnsi="Times New Roman" w:eastAsia="仿宋_GB2312" w:cs="Times New Roman"/>
                <w:color w:val="000000"/>
                <w:sz w:val="24"/>
              </w:rPr>
              <w:t>老干楼  303</w:t>
            </w:r>
          </w:p>
        </w:tc>
      </w:tr>
    </w:tbl>
    <w:p w14:paraId="79861325">
      <w:pPr>
        <w:spacing w:before="0" w:after="0" w:line="560" w:lineRule="exact"/>
        <w:ind w:firstLine="640"/>
        <w:jc w:val="both"/>
      </w:pPr>
      <w:r>
        <w:rPr>
          <w:rFonts w:hint="eastAsia" w:ascii="Times New Roman" w:hAnsi="Times New Roman" w:eastAsia="仿宋_GB2312" w:cs="Times New Roman"/>
          <w:color w:val="000000"/>
          <w:sz w:val="32"/>
          <w:lang w:eastAsia="zh-CN"/>
        </w:rPr>
        <w:t>校园卡初始查询密码与消费密码均为本人身份证件后</w:t>
      </w:r>
      <w:r>
        <w:rPr>
          <w:rFonts w:hint="eastAsia" w:ascii="Times New Roman" w:hAnsi="Times New Roman" w:eastAsia="仿宋_GB2312" w:cs="Times New Roman"/>
          <w:color w:val="000000"/>
          <w:sz w:val="32"/>
        </w:rPr>
        <w:t xml:space="preserve"> 6 </w:t>
      </w:r>
      <w:r>
        <w:rPr>
          <w:rFonts w:hint="eastAsia" w:ascii="Times New Roman" w:hAnsi="Times New Roman" w:eastAsia="仿宋_GB2312" w:cs="Times New Roman"/>
          <w:color w:val="000000"/>
          <w:sz w:val="32"/>
          <w:lang w:eastAsia="zh-CN"/>
        </w:rPr>
        <w:t>位数字（不含</w:t>
      </w:r>
      <w:r>
        <w:rPr>
          <w:rFonts w:hint="eastAsia" w:ascii="Times New Roman" w:hAnsi="Times New Roman" w:eastAsia="仿宋_GB2312" w:cs="Times New Roman"/>
          <w:color w:val="000000"/>
          <w:sz w:val="32"/>
        </w:rPr>
        <w:t xml:space="preserve"> X</w:t>
      </w:r>
      <w:r>
        <w:rPr>
          <w:rFonts w:hint="eastAsia" w:ascii="Times New Roman" w:hAnsi="Times New Roman" w:eastAsia="仿宋_GB2312" w:cs="Times New Roman"/>
          <w:color w:val="000000"/>
          <w:sz w:val="32"/>
          <w:lang w:eastAsia="zh-CN"/>
        </w:rPr>
        <w:t>）。充值方式包括线上充值、自助转账、自动转账（余额低于</w:t>
      </w:r>
      <w:r>
        <w:rPr>
          <w:rFonts w:hint="eastAsia" w:ascii="Times New Roman" w:hAnsi="Times New Roman" w:eastAsia="仿宋_GB2312" w:cs="Times New Roman"/>
          <w:color w:val="000000"/>
          <w:sz w:val="32"/>
        </w:rPr>
        <w:t xml:space="preserve"> 20 </w:t>
      </w:r>
      <w:r>
        <w:rPr>
          <w:rFonts w:hint="eastAsia" w:ascii="Times New Roman" w:hAnsi="Times New Roman" w:eastAsia="仿宋_GB2312" w:cs="Times New Roman"/>
          <w:color w:val="000000"/>
          <w:sz w:val="32"/>
          <w:lang w:eastAsia="zh-CN"/>
        </w:rPr>
        <w:t>元时自动从绑定银行卡划转</w:t>
      </w:r>
      <w:r>
        <w:rPr>
          <w:rFonts w:hint="eastAsia" w:ascii="Times New Roman" w:hAnsi="Times New Roman" w:eastAsia="仿宋_GB2312" w:cs="Times New Roman"/>
          <w:color w:val="000000"/>
          <w:sz w:val="32"/>
        </w:rPr>
        <w:t xml:space="preserve"> 50 </w:t>
      </w:r>
      <w:r>
        <w:rPr>
          <w:rFonts w:hint="eastAsia" w:ascii="Times New Roman" w:hAnsi="Times New Roman" w:eastAsia="仿宋_GB2312" w:cs="Times New Roman"/>
          <w:color w:val="000000"/>
          <w:sz w:val="32"/>
          <w:lang w:eastAsia="zh-CN"/>
        </w:rPr>
        <w:t>元）、人工充值（食堂代充点仅支持现金）与现金自助充值机（支持</w:t>
      </w:r>
      <w:r>
        <w:rPr>
          <w:rFonts w:hint="eastAsia" w:ascii="Times New Roman" w:hAnsi="Times New Roman" w:eastAsia="仿宋_GB2312" w:cs="Times New Roman"/>
          <w:color w:val="000000"/>
          <w:sz w:val="32"/>
        </w:rPr>
        <w:t xml:space="preserve"> 100</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50</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20</w:t>
      </w:r>
      <w:r>
        <w:rPr>
          <w:rFonts w:hint="eastAsia" w:ascii="Times New Roman" w:hAnsi="Times New Roman" w:eastAsia="仿宋_GB2312" w:cs="Times New Roman"/>
          <w:color w:val="000000"/>
          <w:sz w:val="32"/>
          <w:lang w:eastAsia="zh-CN"/>
        </w:rPr>
        <w:t>、</w:t>
      </w:r>
      <w:r>
        <w:rPr>
          <w:rFonts w:hint="eastAsia" w:ascii="Times New Roman" w:hAnsi="Times New Roman" w:eastAsia="仿宋_GB2312" w:cs="Times New Roman"/>
          <w:color w:val="000000"/>
          <w:sz w:val="32"/>
        </w:rPr>
        <w:t xml:space="preserve">10 </w:t>
      </w:r>
      <w:r>
        <w:rPr>
          <w:rFonts w:hint="eastAsia" w:ascii="Times New Roman" w:hAnsi="Times New Roman" w:eastAsia="仿宋_GB2312" w:cs="Times New Roman"/>
          <w:color w:val="000000"/>
          <w:sz w:val="32"/>
          <w:lang w:eastAsia="zh-CN"/>
        </w:rPr>
        <w:t>元纸币）。校园卡资金分</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卡账户</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（实体卡刷卡消费）与</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电子账户</w:t>
      </w:r>
      <w:r>
        <w:rPr>
          <w:rFonts w:hint="eastAsia" w:ascii="Times New Roman" w:hAnsi="Times New Roman" w:eastAsia="仿宋_GB2312" w:cs="Times New Roman"/>
          <w:color w:val="000000"/>
          <w:sz w:val="32"/>
        </w:rPr>
        <w:t>”</w:t>
      </w:r>
      <w:r>
        <w:rPr>
          <w:rFonts w:hint="eastAsia" w:ascii="Times New Roman" w:hAnsi="Times New Roman" w:eastAsia="仿宋_GB2312" w:cs="Times New Roman"/>
          <w:color w:val="000000"/>
          <w:sz w:val="32"/>
          <w:lang w:eastAsia="zh-CN"/>
        </w:rPr>
        <w:t>（虚拟卡、线上缴费），两账户资金可在自助服务设备上互转。</w:t>
      </w:r>
    </w:p>
    <w:p w14:paraId="6CA51508">
      <w:pPr>
        <w:pStyle w:val="4"/>
        <w:spacing w:line="560" w:lineRule="exact"/>
        <w:ind w:firstLine="0"/>
        <w:jc w:val="left"/>
      </w:pPr>
      <w:bookmarkStart w:id="24" w:name="section-13"/>
      <w:bookmarkEnd w:id="24"/>
      <w:bookmarkStart w:id="25" w:name="_Toc_section_13"/>
      <w:r>
        <w:rPr>
          <w:rFonts w:hint="eastAsia" w:ascii="Times New Roman" w:hAnsi="Times New Roman" w:eastAsia="黑体" w:cs="Times New Roman"/>
          <w:b/>
          <w:color w:val="000000"/>
          <w:sz w:val="32"/>
          <w:lang w:eastAsia="zh-CN"/>
        </w:rPr>
        <w:t>附录A　线上平台与公众号清单</w:t>
      </w:r>
      <w:bookmarkEnd w:id="25"/>
    </w:p>
    <w:tbl>
      <w:tblPr>
        <w:tblStyle w:val="32"/>
        <w:tblW w:w="5000" w:type="pct"/>
        <w:tblInd w:w="0" w:type="dxa"/>
        <w:tblLayout w:type="autofit"/>
        <w:tblCellMar>
          <w:top w:w="0" w:type="dxa"/>
          <w:left w:w="108" w:type="dxa"/>
          <w:bottom w:w="0" w:type="dxa"/>
          <w:right w:w="108" w:type="dxa"/>
        </w:tblCellMar>
      </w:tblPr>
      <w:tblGrid>
        <w:gridCol w:w="2024"/>
        <w:gridCol w:w="4940"/>
        <w:gridCol w:w="2001"/>
      </w:tblGrid>
      <w:tr w14:paraId="52FDB057">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0476BE4D">
            <w:pPr>
              <w:spacing w:before="30" w:after="30" w:line="240" w:lineRule="auto"/>
              <w:jc w:val="center"/>
            </w:pPr>
            <w:r>
              <w:rPr>
                <w:rFonts w:hint="eastAsia" w:ascii="Times New Roman" w:hAnsi="Times New Roman" w:eastAsia="黑体" w:cs="Times New Roman"/>
                <w:b/>
                <w:color w:val="000000"/>
                <w:sz w:val="24"/>
              </w:rPr>
              <w:t>名称</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4FC9848C">
            <w:pPr>
              <w:spacing w:before="30" w:after="30" w:line="240" w:lineRule="auto"/>
              <w:jc w:val="center"/>
            </w:pPr>
            <w:r>
              <w:rPr>
                <w:rFonts w:hint="eastAsia" w:ascii="Times New Roman" w:hAnsi="Times New Roman" w:eastAsia="黑体" w:cs="Times New Roman"/>
                <w:b/>
                <w:color w:val="000000"/>
                <w:sz w:val="24"/>
              </w:rPr>
              <w:t>入口</w:t>
            </w:r>
          </w:p>
        </w:tc>
        <w:tc>
          <w:tcPr>
            <w:tcW w:w="288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2937E994">
            <w:pPr>
              <w:spacing w:before="30" w:after="30" w:line="240" w:lineRule="auto"/>
              <w:jc w:val="center"/>
            </w:pPr>
            <w:r>
              <w:rPr>
                <w:rFonts w:hint="eastAsia" w:ascii="Times New Roman" w:hAnsi="Times New Roman" w:eastAsia="黑体" w:cs="Times New Roman"/>
                <w:b/>
                <w:color w:val="000000"/>
                <w:sz w:val="24"/>
              </w:rPr>
              <w:t>主要用途</w:t>
            </w:r>
          </w:p>
        </w:tc>
      </w:tr>
      <w:tr w14:paraId="5A4EAB72">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BB26810">
            <w:pPr>
              <w:spacing w:before="30" w:after="30" w:line="240" w:lineRule="auto"/>
              <w:jc w:val="left"/>
            </w:pPr>
            <w:r>
              <w:rPr>
                <w:rFonts w:hint="eastAsia" w:ascii="Times New Roman" w:hAnsi="Times New Roman" w:eastAsia="仿宋_GB2312" w:cs="Times New Roman"/>
                <w:color w:val="000000"/>
                <w:sz w:val="24"/>
              </w:rPr>
              <w:t>中南大学后勤保障部官网</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F9EB22E">
            <w:pPr>
              <w:spacing w:before="30" w:after="30" w:line="240" w:lineRule="auto"/>
              <w:jc w:val="left"/>
            </w:pPr>
            <w:r>
              <w:rPr>
                <w:rFonts w:hint="eastAsia" w:ascii="Times New Roman" w:hAnsi="Times New Roman" w:eastAsia="仿宋_GB2312" w:cs="Times New Roman"/>
                <w:color w:val="000000"/>
                <w:sz w:val="24"/>
              </w:rPr>
              <w:t>https://hqbzb.csu.edu.cn</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7C88570">
            <w:pPr>
              <w:spacing w:before="30" w:after="30" w:line="240" w:lineRule="auto"/>
              <w:jc w:val="left"/>
            </w:pPr>
            <w:r>
              <w:rPr>
                <w:rFonts w:hint="eastAsia" w:ascii="Times New Roman" w:hAnsi="Times New Roman" w:eastAsia="仿宋_GB2312" w:cs="Times New Roman"/>
                <w:color w:val="000000"/>
                <w:sz w:val="24"/>
              </w:rPr>
              <w:t>服务导航、办事流程、规章制度、通知公告</w:t>
            </w:r>
          </w:p>
        </w:tc>
      </w:tr>
      <w:tr w14:paraId="7B967873">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AB0BA09">
            <w:pPr>
              <w:spacing w:before="30" w:after="30" w:line="240" w:lineRule="auto"/>
              <w:jc w:val="left"/>
            </w:pPr>
            <w:r>
              <w:rPr>
                <w:rFonts w:hint="eastAsia" w:ascii="Times New Roman" w:hAnsi="Times New Roman" w:eastAsia="仿宋_GB2312" w:cs="Times New Roman"/>
                <w:color w:val="000000"/>
                <w:sz w:val="24"/>
              </w:rPr>
              <w:t>微信公众号 “ 中南大学后勤保障部 ”</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9E0B83">
            <w:pPr>
              <w:spacing w:before="30" w:after="30" w:line="240" w:lineRule="auto"/>
              <w:jc w:val="left"/>
            </w:pPr>
            <w:r>
              <w:rPr>
                <w:rFonts w:hint="eastAsia" w:ascii="Times New Roman" w:hAnsi="Times New Roman" w:eastAsia="仿宋_GB2312" w:cs="Times New Roman"/>
                <w:color w:val="000000"/>
                <w:sz w:val="24"/>
              </w:rPr>
              <w:t>微信搜索或扫码关注</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0B51479">
            <w:pPr>
              <w:spacing w:before="30" w:after="30" w:line="240" w:lineRule="auto"/>
              <w:jc w:val="left"/>
            </w:pPr>
            <w:r>
              <w:rPr>
                <w:rFonts w:hint="eastAsia" w:ascii="Times New Roman" w:hAnsi="Times New Roman" w:eastAsia="仿宋_GB2312" w:cs="Times New Roman"/>
                <w:color w:val="000000"/>
                <w:sz w:val="24"/>
              </w:rPr>
              <w:t>报修、水电缴费、服务监督、场馆预定、失物招领、通知</w:t>
            </w:r>
          </w:p>
        </w:tc>
      </w:tr>
      <w:tr w14:paraId="12C2D3B9">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8ED595E">
            <w:pPr>
              <w:spacing w:before="30" w:after="30" w:line="240" w:lineRule="auto"/>
              <w:jc w:val="left"/>
            </w:pPr>
            <w:r>
              <w:rPr>
                <w:rFonts w:hint="eastAsia" w:ascii="Times New Roman" w:hAnsi="Times New Roman" w:eastAsia="仿宋_GB2312" w:cs="Times New Roman"/>
                <w:color w:val="000000"/>
                <w:sz w:val="24"/>
              </w:rPr>
              <w:t>智慧后勤综合服务平台</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5B60648">
            <w:pPr>
              <w:spacing w:before="30" w:after="30" w:line="240" w:lineRule="auto"/>
              <w:jc w:val="left"/>
            </w:pPr>
            <w:r>
              <w:rPr>
                <w:rFonts w:hint="eastAsia" w:ascii="Times New Roman" w:hAnsi="Times New Roman" w:eastAsia="仿宋_GB2312" w:cs="Times New Roman"/>
                <w:color w:val="000000"/>
                <w:sz w:val="24"/>
              </w:rPr>
              <w:t>https://zhhq.csu.edu.cn</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27F9FE6">
            <w:pPr>
              <w:spacing w:before="30" w:after="30" w:line="240" w:lineRule="auto"/>
              <w:jc w:val="left"/>
            </w:pPr>
            <w:r>
              <w:rPr>
                <w:rFonts w:hint="eastAsia" w:ascii="Times New Roman" w:hAnsi="Times New Roman" w:eastAsia="仿宋_GB2312" w:cs="Times New Roman"/>
                <w:color w:val="000000"/>
                <w:sz w:val="24"/>
              </w:rPr>
              <w:t>后勤报修、服务监督</w:t>
            </w:r>
          </w:p>
        </w:tc>
      </w:tr>
      <w:tr w14:paraId="6A81842B">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083DA55">
            <w:pPr>
              <w:spacing w:before="30" w:after="30" w:line="240" w:lineRule="auto"/>
              <w:jc w:val="left"/>
            </w:pPr>
            <w:r>
              <w:rPr>
                <w:rFonts w:hint="eastAsia" w:ascii="Times New Roman" w:hAnsi="Times New Roman" w:eastAsia="仿宋_GB2312" w:cs="Times New Roman"/>
                <w:color w:val="000000"/>
                <w:sz w:val="24"/>
              </w:rPr>
              <w:t>学校信息门户</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B7C8E26">
            <w:pPr>
              <w:spacing w:before="30" w:after="30" w:line="240" w:lineRule="auto"/>
              <w:jc w:val="left"/>
            </w:pPr>
            <w:r>
              <w:rPr>
                <w:rFonts w:hint="eastAsia" w:ascii="Times New Roman" w:hAnsi="Times New Roman" w:eastAsia="仿宋_GB2312" w:cs="Times New Roman"/>
                <w:color w:val="000000"/>
                <w:sz w:val="24"/>
              </w:rPr>
              <w:t>http://my.csu.edu.cn</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2AB1747">
            <w:pPr>
              <w:spacing w:before="30" w:after="30" w:line="240" w:lineRule="auto"/>
              <w:jc w:val="left"/>
            </w:pPr>
            <w:r>
              <w:rPr>
                <w:rFonts w:hint="eastAsia" w:ascii="Times New Roman" w:hAnsi="Times New Roman" w:eastAsia="仿宋_GB2312" w:cs="Times New Roman"/>
                <w:color w:val="000000"/>
                <w:sz w:val="24"/>
              </w:rPr>
              <w:t>统一身份认证、新生自助服务、财务平台等</w:t>
            </w:r>
          </w:p>
        </w:tc>
      </w:tr>
      <w:tr w14:paraId="0B59E570">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C5699A3">
            <w:pPr>
              <w:spacing w:before="30" w:after="30" w:line="240" w:lineRule="auto"/>
              <w:jc w:val="left"/>
            </w:pPr>
            <w:r>
              <w:rPr>
                <w:rFonts w:hint="eastAsia" w:ascii="Times New Roman" w:hAnsi="Times New Roman" w:eastAsia="仿宋_GB2312" w:cs="Times New Roman"/>
                <w:color w:val="000000"/>
                <w:sz w:val="24"/>
              </w:rPr>
              <w:t>班车查询</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43CDBFE">
            <w:pPr>
              <w:spacing w:before="30" w:after="30" w:line="240" w:lineRule="auto"/>
              <w:jc w:val="left"/>
            </w:pPr>
            <w:r>
              <w:rPr>
                <w:rFonts w:hint="eastAsia" w:ascii="Times New Roman" w:hAnsi="Times New Roman" w:eastAsia="仿宋_GB2312" w:cs="Times New Roman"/>
                <w:color w:val="000000"/>
                <w:sz w:val="24"/>
              </w:rPr>
              <w:t>https://wxxy.csu.edu.cn/site/shuttleBus/index?bus_id=2</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402C8C5">
            <w:pPr>
              <w:spacing w:before="30" w:after="30" w:line="240" w:lineRule="auto"/>
              <w:jc w:val="left"/>
            </w:pPr>
            <w:r>
              <w:rPr>
                <w:rFonts w:hint="eastAsia" w:ascii="Times New Roman" w:hAnsi="Times New Roman" w:eastAsia="仿宋_GB2312" w:cs="Times New Roman"/>
                <w:color w:val="000000"/>
                <w:sz w:val="24"/>
              </w:rPr>
              <w:t>班车时刻与线路</w:t>
            </w:r>
          </w:p>
        </w:tc>
      </w:tr>
      <w:tr w14:paraId="50D481CD">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C4E5623">
            <w:pPr>
              <w:spacing w:before="30" w:after="30" w:line="240" w:lineRule="auto"/>
              <w:jc w:val="left"/>
            </w:pPr>
            <w:r>
              <w:rPr>
                <w:rFonts w:hint="eastAsia" w:ascii="Times New Roman" w:hAnsi="Times New Roman" w:eastAsia="仿宋_GB2312" w:cs="Times New Roman"/>
                <w:color w:val="000000"/>
                <w:sz w:val="24"/>
              </w:rPr>
              <w:t>失物招领</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671F6F6">
            <w:pPr>
              <w:spacing w:before="30" w:after="30" w:line="240" w:lineRule="auto"/>
              <w:jc w:val="left"/>
            </w:pPr>
            <w:r>
              <w:rPr>
                <w:rFonts w:hint="eastAsia" w:ascii="Times New Roman" w:hAnsi="Times New Roman" w:eastAsia="仿宋_GB2312" w:cs="Times New Roman"/>
                <w:color w:val="000000"/>
                <w:sz w:val="24"/>
              </w:rPr>
              <w:t>https://wxxy.csu.edu.cn/site/lostAndFound/index?tab=1</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DAB90F9">
            <w:pPr>
              <w:spacing w:before="30" w:after="30" w:line="240" w:lineRule="auto"/>
              <w:jc w:val="left"/>
            </w:pPr>
            <w:r>
              <w:rPr>
                <w:rFonts w:hint="eastAsia" w:ascii="Times New Roman" w:hAnsi="Times New Roman" w:eastAsia="仿宋_GB2312" w:cs="Times New Roman"/>
                <w:color w:val="000000"/>
                <w:sz w:val="24"/>
              </w:rPr>
              <w:t>失物发布与认领</w:t>
            </w:r>
          </w:p>
        </w:tc>
      </w:tr>
      <w:tr w14:paraId="004627DD">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3DB62D1">
            <w:pPr>
              <w:spacing w:before="30" w:after="30" w:line="240" w:lineRule="auto"/>
              <w:jc w:val="left"/>
            </w:pPr>
            <w:r>
              <w:rPr>
                <w:rFonts w:hint="eastAsia" w:ascii="Times New Roman" w:hAnsi="Times New Roman" w:eastAsia="仿宋_GB2312" w:cs="Times New Roman"/>
                <w:color w:val="000000"/>
                <w:sz w:val="24"/>
              </w:rPr>
              <w:t>中南 e 行  APP</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EABF5D8">
            <w:pPr>
              <w:spacing w:before="30" w:after="30" w:line="240" w:lineRule="auto"/>
              <w:jc w:val="left"/>
            </w:pPr>
            <w:r>
              <w:rPr>
                <w:rFonts w:hint="eastAsia" w:ascii="Times New Roman" w:hAnsi="Times New Roman" w:eastAsia="仿宋_GB2312" w:cs="Times New Roman"/>
                <w:color w:val="000000"/>
                <w:sz w:val="24"/>
              </w:rPr>
              <w:t>手机应用市场</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6050368">
            <w:pPr>
              <w:spacing w:before="30" w:after="30" w:line="240" w:lineRule="auto"/>
              <w:jc w:val="left"/>
            </w:pPr>
            <w:r>
              <w:rPr>
                <w:rFonts w:hint="eastAsia" w:ascii="Times New Roman" w:hAnsi="Times New Roman" w:eastAsia="仿宋_GB2312" w:cs="Times New Roman"/>
                <w:color w:val="000000"/>
                <w:sz w:val="24"/>
              </w:rPr>
              <w:t>信息服务、校园卡管理、失物招领、班车时刻</w:t>
            </w:r>
          </w:p>
        </w:tc>
      </w:tr>
      <w:tr w14:paraId="0B26EB07">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3FD5F05">
            <w:pPr>
              <w:spacing w:before="30" w:after="30" w:line="240" w:lineRule="auto"/>
              <w:jc w:val="left"/>
            </w:pPr>
            <w:r>
              <w:rPr>
                <w:rFonts w:hint="eastAsia" w:ascii="Times New Roman" w:hAnsi="Times New Roman" w:eastAsia="仿宋_GB2312" w:cs="Times New Roman"/>
                <w:color w:val="000000"/>
                <w:sz w:val="24"/>
              </w:rPr>
              <w:t>校园 e 码通小程序</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279347B">
            <w:pPr>
              <w:spacing w:before="30" w:after="30" w:line="240" w:lineRule="auto"/>
              <w:jc w:val="left"/>
            </w:pPr>
            <w:r>
              <w:rPr>
                <w:rFonts w:hint="eastAsia" w:ascii="Times New Roman" w:hAnsi="Times New Roman" w:eastAsia="仿宋_GB2312" w:cs="Times New Roman"/>
                <w:color w:val="000000"/>
                <w:sz w:val="24"/>
              </w:rPr>
              <w:t>微信小程序</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233D1D0">
            <w:pPr>
              <w:spacing w:before="30" w:after="30" w:line="240" w:lineRule="auto"/>
              <w:jc w:val="left"/>
            </w:pPr>
            <w:r>
              <w:rPr>
                <w:rFonts w:hint="eastAsia" w:ascii="Times New Roman" w:hAnsi="Times New Roman" w:eastAsia="仿宋_GB2312" w:cs="Times New Roman"/>
                <w:color w:val="000000"/>
                <w:sz w:val="24"/>
              </w:rPr>
              <w:t>一卡通身份关联与师生定价认证</w:t>
            </w:r>
          </w:p>
        </w:tc>
      </w:tr>
      <w:tr w14:paraId="20C35C35">
        <w:tblPrEx>
          <w:tblCellMar>
            <w:top w:w="0" w:type="dxa"/>
            <w:left w:w="108" w:type="dxa"/>
            <w:bottom w:w="0" w:type="dxa"/>
            <w:right w:w="108" w:type="dxa"/>
          </w:tblCellMar>
        </w:tblPrEx>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3D0FACF">
            <w:pPr>
              <w:spacing w:before="30" w:after="30" w:line="240" w:lineRule="auto"/>
              <w:jc w:val="left"/>
            </w:pPr>
            <w:r>
              <w:rPr>
                <w:rFonts w:hint="eastAsia" w:ascii="Times New Roman" w:hAnsi="Times New Roman" w:eastAsia="仿宋_GB2312" w:cs="Times New Roman"/>
                <w:color w:val="000000"/>
                <w:sz w:val="24"/>
              </w:rPr>
              <w:t>微信公众号 “ 永润智慧校园 ”</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DD3A426">
            <w:pPr>
              <w:spacing w:before="30" w:after="30" w:line="240" w:lineRule="auto"/>
              <w:jc w:val="left"/>
            </w:pPr>
            <w:r>
              <w:rPr>
                <w:rFonts w:hint="eastAsia" w:ascii="Times New Roman" w:hAnsi="Times New Roman" w:eastAsia="仿宋_GB2312" w:cs="Times New Roman"/>
                <w:color w:val="000000"/>
                <w:sz w:val="24"/>
              </w:rPr>
              <w:t>微信搜索或宿舍大厅二维码</w:t>
            </w:r>
          </w:p>
        </w:tc>
        <w:tc>
          <w:tcPr>
            <w:tcW w:w="288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B779A1">
            <w:pPr>
              <w:spacing w:before="30" w:after="30" w:line="240" w:lineRule="auto"/>
              <w:jc w:val="left"/>
            </w:pPr>
            <w:r>
              <w:rPr>
                <w:rFonts w:hint="eastAsia" w:ascii="Times New Roman" w:hAnsi="Times New Roman" w:eastAsia="仿宋_GB2312" w:cs="Times New Roman"/>
                <w:color w:val="000000"/>
                <w:sz w:val="24"/>
              </w:rPr>
              <w:t>宿舍空调租赁</w:t>
            </w:r>
          </w:p>
        </w:tc>
      </w:tr>
    </w:tbl>
    <w:p w14:paraId="4C5A0B71">
      <w:pPr>
        <w:pStyle w:val="4"/>
        <w:spacing w:line="560" w:lineRule="exact"/>
        <w:ind w:firstLine="0"/>
        <w:jc w:val="left"/>
      </w:pPr>
      <w:bookmarkStart w:id="26" w:name="section-14"/>
      <w:bookmarkEnd w:id="26"/>
      <w:bookmarkStart w:id="27" w:name="_Toc_section_14"/>
      <w:r>
        <w:rPr>
          <w:rFonts w:hint="eastAsia" w:ascii="Times New Roman" w:hAnsi="Times New Roman" w:eastAsia="黑体" w:cs="Times New Roman"/>
          <w:b/>
          <w:color w:val="000000"/>
          <w:sz w:val="32"/>
          <w:lang w:eastAsia="zh-CN"/>
        </w:rPr>
        <w:t>附录B　服务事项快速定位</w:t>
      </w:r>
      <w:bookmarkEnd w:id="27"/>
    </w:p>
    <w:tbl>
      <w:tblPr>
        <w:tblStyle w:val="32"/>
        <w:tblW w:w="5000" w:type="pct"/>
        <w:tblInd w:w="0" w:type="dxa"/>
        <w:tblLayout w:type="autofit"/>
        <w:tblCellMar>
          <w:top w:w="0" w:type="dxa"/>
          <w:left w:w="108" w:type="dxa"/>
          <w:bottom w:w="0" w:type="dxa"/>
          <w:right w:w="108" w:type="dxa"/>
        </w:tblCellMar>
      </w:tblPr>
      <w:tblGrid>
        <w:gridCol w:w="4482"/>
        <w:gridCol w:w="4483"/>
      </w:tblGrid>
      <w:tr w14:paraId="2747BBFE">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52536F7D">
            <w:pPr>
              <w:spacing w:before="30" w:after="30" w:line="240" w:lineRule="auto"/>
              <w:jc w:val="center"/>
            </w:pPr>
            <w:r>
              <w:rPr>
                <w:rFonts w:hint="eastAsia" w:ascii="Times New Roman" w:hAnsi="Times New Roman" w:eastAsia="黑体" w:cs="Times New Roman"/>
                <w:b/>
                <w:color w:val="000000"/>
                <w:sz w:val="24"/>
              </w:rPr>
              <w:t>我想 ……</w:t>
            </w:r>
          </w:p>
        </w:tc>
        <w:tc>
          <w:tcPr>
            <w:tcW w:w="4320" w:type="dxa"/>
            <w:tcBorders>
              <w:top w:val="single" w:color="000000" w:sz="8" w:space="0"/>
              <w:left w:val="single" w:color="000000" w:sz="8" w:space="0"/>
              <w:bottom w:val="single" w:color="000000" w:sz="8" w:space="0"/>
              <w:right w:val="single" w:color="000000" w:sz="8" w:space="0"/>
            </w:tcBorders>
            <w:shd w:val="clear" w:color="auto" w:fill="F2F2F2"/>
            <w:tcMar>
              <w:top w:w="60" w:type="dxa"/>
              <w:left w:w="60" w:type="dxa"/>
              <w:bottom w:w="60" w:type="dxa"/>
              <w:right w:w="60" w:type="dxa"/>
            </w:tcMar>
            <w:vAlign w:val="center"/>
          </w:tcPr>
          <w:p w14:paraId="48EE8BE9">
            <w:pPr>
              <w:spacing w:before="30" w:after="30" w:line="240" w:lineRule="auto"/>
              <w:jc w:val="center"/>
            </w:pPr>
            <w:r>
              <w:rPr>
                <w:rFonts w:hint="eastAsia" w:ascii="Times New Roman" w:hAnsi="Times New Roman" w:eastAsia="黑体" w:cs="Times New Roman"/>
                <w:b/>
                <w:color w:val="000000"/>
                <w:sz w:val="24"/>
              </w:rPr>
              <w:t>怎么办</w:t>
            </w:r>
          </w:p>
        </w:tc>
      </w:tr>
      <w:tr w14:paraId="2719291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D0A1968">
            <w:pPr>
              <w:spacing w:before="30" w:after="30" w:line="240" w:lineRule="auto"/>
              <w:jc w:val="left"/>
            </w:pPr>
            <w:r>
              <w:rPr>
                <w:rFonts w:hint="eastAsia" w:ascii="Times New Roman" w:hAnsi="Times New Roman" w:eastAsia="仿宋_GB2312" w:cs="Times New Roman"/>
                <w:color w:val="000000"/>
                <w:sz w:val="24"/>
              </w:rPr>
              <w:t>宿舍灯管 / 水龙头 / 门锁坏了</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4BC51EE">
            <w:pPr>
              <w:spacing w:before="30" w:after="30" w:line="240" w:lineRule="auto"/>
              <w:jc w:val="left"/>
            </w:pPr>
            <w:r>
              <w:rPr>
                <w:rFonts w:hint="eastAsia" w:ascii="Times New Roman" w:hAnsi="Times New Roman" w:eastAsia="仿宋_GB2312" w:cs="Times New Roman"/>
                <w:color w:val="000000"/>
                <w:sz w:val="24"/>
              </w:rPr>
              <w:t>拨  88836000 ，或公众号 “ 服务中心 — 报修平台 ” 报修</w:t>
            </w:r>
          </w:p>
        </w:tc>
      </w:tr>
      <w:tr w14:paraId="1B4149AD">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94E46C8">
            <w:pPr>
              <w:spacing w:before="30" w:after="30" w:line="240" w:lineRule="auto"/>
              <w:jc w:val="left"/>
            </w:pPr>
            <w:r>
              <w:rPr>
                <w:rFonts w:hint="eastAsia" w:ascii="Times New Roman" w:hAnsi="Times New Roman" w:eastAsia="仿宋_GB2312" w:cs="Times New Roman"/>
                <w:color w:val="000000"/>
                <w:sz w:val="24"/>
              </w:rPr>
              <w:t>宿舍电费不够、想充值</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CC3189C">
            <w:pPr>
              <w:spacing w:before="30" w:after="30" w:line="240" w:lineRule="auto"/>
              <w:jc w:val="left"/>
            </w:pPr>
            <w:r>
              <w:rPr>
                <w:rFonts w:hint="eastAsia" w:ascii="Times New Roman" w:hAnsi="Times New Roman" w:eastAsia="仿宋_GB2312" w:cs="Times New Roman"/>
                <w:color w:val="000000"/>
                <w:sz w:val="24"/>
              </w:rPr>
              <w:t>公众号 “ 服务中心 — 服务平台 — 水电缴费 ” ， 24  小时可充</w:t>
            </w:r>
          </w:p>
        </w:tc>
      </w:tr>
      <w:tr w14:paraId="27AC0B7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D12AF88">
            <w:pPr>
              <w:spacing w:before="30" w:after="30" w:line="240" w:lineRule="auto"/>
              <w:jc w:val="left"/>
            </w:pPr>
            <w:r>
              <w:rPr>
                <w:rFonts w:hint="eastAsia" w:ascii="Times New Roman" w:hAnsi="Times New Roman" w:eastAsia="仿宋_GB2312" w:cs="Times New Roman"/>
                <w:color w:val="000000"/>
                <w:sz w:val="24"/>
              </w:rPr>
              <w:t>忘记带校园卡、想咨询卡业务</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8CE9B75">
            <w:pPr>
              <w:spacing w:before="30" w:after="30" w:line="240" w:lineRule="auto"/>
              <w:jc w:val="left"/>
            </w:pPr>
            <w:r>
              <w:rPr>
                <w:rFonts w:hint="eastAsia" w:ascii="Times New Roman" w:hAnsi="Times New Roman" w:eastAsia="仿宋_GB2312" w:cs="Times New Roman"/>
                <w:color w:val="000000"/>
                <w:sz w:val="24"/>
              </w:rPr>
              <w:t>拨打  88830600 / 88830430 ，或到所在校区校园卡服务点</w:t>
            </w:r>
          </w:p>
        </w:tc>
      </w:tr>
      <w:tr w14:paraId="7950837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20D7A6C">
            <w:pPr>
              <w:spacing w:before="30" w:after="30" w:line="240" w:lineRule="auto"/>
              <w:jc w:val="left"/>
            </w:pPr>
            <w:r>
              <w:rPr>
                <w:rFonts w:hint="eastAsia" w:ascii="Times New Roman" w:hAnsi="Times New Roman" w:eastAsia="仿宋_GB2312" w:cs="Times New Roman"/>
                <w:color w:val="000000"/>
                <w:sz w:val="24"/>
              </w:rPr>
              <w:t>想约游泳</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883CE6F">
            <w:pPr>
              <w:spacing w:before="30" w:after="30" w:line="240" w:lineRule="auto"/>
              <w:jc w:val="left"/>
            </w:pPr>
            <w:r>
              <w:rPr>
                <w:rFonts w:hint="eastAsia" w:ascii="Times New Roman" w:hAnsi="Times New Roman" w:eastAsia="仿宋_GB2312" w:cs="Times New Roman"/>
                <w:color w:val="000000"/>
                <w:sz w:val="24"/>
              </w:rPr>
              <w:t>公众号 “ 服务中心 — 游泳馆预定 ” ，可约当日及次日</w:t>
            </w:r>
          </w:p>
        </w:tc>
      </w:tr>
      <w:tr w14:paraId="7BBD55D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9A83478">
            <w:pPr>
              <w:spacing w:before="30" w:after="30" w:line="240" w:lineRule="auto"/>
              <w:jc w:val="left"/>
            </w:pPr>
            <w:r>
              <w:rPr>
                <w:rFonts w:hint="eastAsia" w:ascii="Times New Roman" w:hAnsi="Times New Roman" w:eastAsia="仿宋_GB2312" w:cs="Times New Roman"/>
                <w:color w:val="000000"/>
                <w:sz w:val="24"/>
              </w:rPr>
              <w:t>想租宿舍空调</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1C97E10">
            <w:pPr>
              <w:spacing w:before="30" w:after="30" w:line="240" w:lineRule="auto"/>
              <w:jc w:val="left"/>
            </w:pPr>
            <w:r>
              <w:rPr>
                <w:rFonts w:hint="eastAsia" w:ascii="Times New Roman" w:hAnsi="Times New Roman" w:eastAsia="仿宋_GB2312" w:cs="Times New Roman"/>
                <w:color w:val="000000"/>
                <w:sz w:val="24"/>
              </w:rPr>
              <w:t>关注 “ 永润智慧校园 ” 公众号，或到校区办理点</w:t>
            </w:r>
          </w:p>
        </w:tc>
      </w:tr>
      <w:tr w14:paraId="5E303F7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4682A42E">
            <w:pPr>
              <w:spacing w:before="30" w:after="30" w:line="240" w:lineRule="auto"/>
              <w:jc w:val="left"/>
            </w:pPr>
            <w:r>
              <w:rPr>
                <w:rFonts w:hint="eastAsia" w:ascii="Times New Roman" w:hAnsi="Times New Roman" w:eastAsia="仿宋_GB2312" w:cs="Times New Roman"/>
                <w:color w:val="000000"/>
                <w:sz w:val="24"/>
              </w:rPr>
              <w:t>对食堂 / 宿舍服务不满意</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1966284">
            <w:pPr>
              <w:spacing w:before="30" w:after="30" w:line="240" w:lineRule="auto"/>
              <w:jc w:val="left"/>
            </w:pPr>
            <w:r>
              <w:rPr>
                <w:rFonts w:hint="eastAsia" w:ascii="Times New Roman" w:hAnsi="Times New Roman" w:eastAsia="仿宋_GB2312" w:cs="Times New Roman"/>
                <w:color w:val="000000"/>
                <w:sz w:val="24"/>
              </w:rPr>
              <w:t>拨  88836000 ，或公众号 “ 服务中心 — 服务平台 — 服务监督 ”</w:t>
            </w:r>
          </w:p>
        </w:tc>
      </w:tr>
      <w:tr w14:paraId="136057B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2A7295FB">
            <w:pPr>
              <w:spacing w:before="30" w:after="30" w:line="240" w:lineRule="auto"/>
              <w:jc w:val="left"/>
            </w:pPr>
            <w:r>
              <w:rPr>
                <w:rFonts w:hint="eastAsia" w:ascii="Times New Roman" w:hAnsi="Times New Roman" w:eastAsia="仿宋_GB2312" w:cs="Times New Roman"/>
                <w:color w:val="000000"/>
                <w:sz w:val="24"/>
              </w:rPr>
              <w:t>想查班车时刻</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346146C">
            <w:pPr>
              <w:spacing w:before="30" w:after="30" w:line="240" w:lineRule="auto"/>
              <w:jc w:val="left"/>
            </w:pPr>
            <w:r>
              <w:rPr>
                <w:rFonts w:hint="eastAsia" w:ascii="Times New Roman" w:hAnsi="Times New Roman" w:eastAsia="仿宋_GB2312" w:cs="Times New Roman"/>
                <w:color w:val="000000"/>
                <w:sz w:val="24"/>
              </w:rPr>
              <w:t>班车查询系统、 “ 中南 e 行 ”APP 、 “ 中南大学信网中心 ” 公众号</w:t>
            </w:r>
          </w:p>
        </w:tc>
      </w:tr>
      <w:tr w14:paraId="53C40825">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D50D671">
            <w:pPr>
              <w:spacing w:before="30" w:after="30" w:line="240" w:lineRule="auto"/>
              <w:jc w:val="left"/>
            </w:pPr>
            <w:r>
              <w:rPr>
                <w:rFonts w:hint="eastAsia" w:ascii="Times New Roman" w:hAnsi="Times New Roman" w:eastAsia="仿宋_GB2312" w:cs="Times New Roman"/>
                <w:color w:val="000000"/>
                <w:sz w:val="24"/>
              </w:rPr>
              <w:t>想订报刊</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3A7A2EF">
            <w:pPr>
              <w:spacing w:before="30" w:after="30" w:line="240" w:lineRule="auto"/>
              <w:jc w:val="left"/>
            </w:pPr>
            <w:r>
              <w:rPr>
                <w:rFonts w:hint="eastAsia" w:ascii="Times New Roman" w:hAnsi="Times New Roman" w:eastAsia="仿宋_GB2312" w:cs="Times New Roman"/>
                <w:color w:val="000000"/>
                <w:sz w:val="24"/>
              </w:rPr>
              <w:t>到所在校区收发室办理，或加校本部收发室  QQ （ 2065926071 ）</w:t>
            </w:r>
          </w:p>
        </w:tc>
      </w:tr>
      <w:tr w14:paraId="3DA6433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63AC1702">
            <w:pPr>
              <w:spacing w:before="30" w:after="30" w:line="240" w:lineRule="auto"/>
              <w:jc w:val="left"/>
            </w:pPr>
            <w:r>
              <w:rPr>
                <w:rFonts w:hint="eastAsia" w:ascii="Times New Roman" w:hAnsi="Times New Roman" w:eastAsia="仿宋_GB2312" w:cs="Times New Roman"/>
                <w:color w:val="000000"/>
                <w:sz w:val="24"/>
              </w:rPr>
              <w:t>校内丢了东西</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08BE37DB">
            <w:pPr>
              <w:spacing w:before="30" w:after="30" w:line="240" w:lineRule="auto"/>
              <w:jc w:val="left"/>
            </w:pPr>
            <w:r>
              <w:rPr>
                <w:rFonts w:hint="eastAsia" w:ascii="Times New Roman" w:hAnsi="Times New Roman" w:eastAsia="仿宋_GB2312" w:cs="Times New Roman"/>
                <w:color w:val="000000"/>
                <w:sz w:val="24"/>
              </w:rPr>
              <w:t>失物招领平台、 “ 中南 e 行 ”APP  失物招领板块</w:t>
            </w:r>
          </w:p>
        </w:tc>
      </w:tr>
      <w:tr w14:paraId="39E5ADDE">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138BFBE8">
            <w:pPr>
              <w:spacing w:before="30" w:after="30" w:line="240" w:lineRule="auto"/>
              <w:jc w:val="left"/>
            </w:pPr>
            <w:r>
              <w:rPr>
                <w:rFonts w:hint="eastAsia" w:ascii="Times New Roman" w:hAnsi="Times New Roman" w:eastAsia="仿宋_GB2312" w:cs="Times New Roman"/>
                <w:color w:val="000000"/>
                <w:sz w:val="24"/>
              </w:rPr>
              <w:t>想订车 / 订会场</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8C03B21">
            <w:pPr>
              <w:spacing w:before="30" w:after="30" w:line="240" w:lineRule="auto"/>
              <w:jc w:val="left"/>
            </w:pPr>
            <w:r>
              <w:rPr>
                <w:rFonts w:hint="eastAsia" w:ascii="Times New Roman" w:hAnsi="Times New Roman" w:eastAsia="仿宋_GB2312" w:cs="Times New Roman"/>
                <w:color w:val="000000"/>
                <w:sz w:val="24"/>
              </w:rPr>
              <w:t>汽车队  88879392 ；会务及场馆管理站  88877959</w:t>
            </w:r>
          </w:p>
        </w:tc>
      </w:tr>
      <w:tr w14:paraId="7D8CAA6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ABC1DB1">
            <w:pPr>
              <w:spacing w:before="30" w:after="30" w:line="240" w:lineRule="auto"/>
              <w:jc w:val="left"/>
            </w:pPr>
            <w:r>
              <w:rPr>
                <w:rFonts w:hint="eastAsia" w:ascii="Times New Roman" w:hAnsi="Times New Roman" w:eastAsia="仿宋_GB2312" w:cs="Times New Roman"/>
                <w:color w:val="000000"/>
                <w:sz w:val="24"/>
              </w:rPr>
              <w:t>想在校内住宿（来访）</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3335CAEB">
            <w:pPr>
              <w:spacing w:before="30" w:after="30" w:line="240" w:lineRule="auto"/>
              <w:jc w:val="left"/>
            </w:pPr>
            <w:r>
              <w:rPr>
                <w:rFonts w:hint="eastAsia" w:ascii="Times New Roman" w:hAnsi="Times New Roman" w:eastAsia="仿宋_GB2312" w:cs="Times New Roman"/>
                <w:color w:val="000000"/>
                <w:sz w:val="24"/>
              </w:rPr>
              <w:t>云麓学术交流中心  88876236 ；鸿业学术交流中心  82252226</w:t>
            </w:r>
          </w:p>
        </w:tc>
      </w:tr>
      <w:tr w14:paraId="370567F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728BAABD">
            <w:pPr>
              <w:spacing w:before="30" w:after="30" w:line="240" w:lineRule="auto"/>
              <w:jc w:val="left"/>
            </w:pPr>
            <w:r>
              <w:rPr>
                <w:rFonts w:hint="eastAsia" w:ascii="Times New Roman" w:hAnsi="Times New Roman" w:eastAsia="仿宋_GB2312" w:cs="Times New Roman"/>
                <w:color w:val="000000"/>
                <w:sz w:val="24"/>
              </w:rPr>
              <w:t>就餐不便需送餐</w:t>
            </w:r>
          </w:p>
        </w:tc>
        <w:tc>
          <w:tcPr>
            <w:tcW w:w="4320" w:type="dxa"/>
            <w:tcBorders>
              <w:top w:val="single" w:color="000000" w:sz="8" w:space="0"/>
              <w:left w:val="single" w:color="000000" w:sz="8" w:space="0"/>
              <w:bottom w:val="single" w:color="000000" w:sz="8" w:space="0"/>
              <w:right w:val="single" w:color="000000" w:sz="8" w:space="0"/>
            </w:tcBorders>
            <w:tcMar>
              <w:top w:w="60" w:type="dxa"/>
              <w:left w:w="60" w:type="dxa"/>
              <w:bottom w:w="60" w:type="dxa"/>
              <w:right w:w="60" w:type="dxa"/>
            </w:tcMar>
            <w:vAlign w:val="center"/>
          </w:tcPr>
          <w:p w14:paraId="5DE0DA2C">
            <w:pPr>
              <w:spacing w:before="30" w:after="30" w:line="240" w:lineRule="auto"/>
              <w:jc w:val="left"/>
            </w:pPr>
            <w:r>
              <w:rPr>
                <w:rFonts w:hint="eastAsia" w:ascii="Times New Roman" w:hAnsi="Times New Roman" w:eastAsia="仿宋_GB2312" w:cs="Times New Roman"/>
                <w:color w:val="000000"/>
                <w:sz w:val="24"/>
              </w:rPr>
              <w:t>按校区拨打送餐专线（详见  3.5  节），每日  09:00—17:00</w:t>
            </w:r>
          </w:p>
        </w:tc>
      </w:tr>
    </w:tbl>
    <w:p w14:paraId="43EBE74D">
      <w:pPr>
        <w:pStyle w:val="4"/>
        <w:spacing w:line="560" w:lineRule="exact"/>
        <w:ind w:firstLine="0"/>
        <w:jc w:val="left"/>
      </w:pPr>
      <w:bookmarkStart w:id="28" w:name="section-15"/>
      <w:bookmarkEnd w:id="28"/>
      <w:bookmarkStart w:id="29" w:name="_Toc_section_15"/>
      <w:r>
        <w:rPr>
          <w:rFonts w:hint="eastAsia" w:ascii="Times New Roman" w:hAnsi="Times New Roman" w:eastAsia="黑体" w:cs="Times New Roman"/>
          <w:b/>
          <w:color w:val="000000"/>
          <w:sz w:val="32"/>
          <w:lang w:eastAsia="zh-CN"/>
        </w:rPr>
        <w:t>更新与免责说明</w:t>
      </w:r>
      <w:bookmarkEnd w:id="29"/>
    </w:p>
    <w:p w14:paraId="4FA70B61">
      <w:pPr>
        <w:pStyle w:val="14"/>
        <w:numPr>
          <w:ilvl w:val="0"/>
          <w:numId w:val="12"/>
        </w:numPr>
        <w:spacing w:before="0" w:after="0" w:line="560" w:lineRule="exact"/>
        <w:jc w:val="both"/>
      </w:pPr>
      <w:r>
        <w:rPr>
          <w:rFonts w:hint="eastAsia" w:ascii="Times New Roman" w:hAnsi="Times New Roman" w:eastAsia="仿宋_GB2312" w:cs="Times New Roman"/>
          <w:color w:val="000000"/>
          <w:sz w:val="32"/>
          <w:lang w:eastAsia="zh-CN"/>
        </w:rPr>
        <w:t>本知识库为便于师生查阅整理的</w:t>
      </w:r>
      <w:r>
        <w:rPr>
          <w:rFonts w:hint="eastAsia" w:ascii="Times New Roman" w:hAnsi="Times New Roman" w:eastAsia="仿宋_GB2312" w:cs="Times New Roman"/>
          <w:b/>
          <w:color w:val="000000"/>
          <w:sz w:val="32"/>
          <w:lang w:eastAsia="zh-CN"/>
        </w:rPr>
        <w:t>汇编性资料</w:t>
      </w:r>
      <w:r>
        <w:rPr>
          <w:rFonts w:hint="eastAsia" w:ascii="Times New Roman" w:hAnsi="Times New Roman" w:eastAsia="仿宋_GB2312" w:cs="Times New Roman"/>
          <w:color w:val="000000"/>
          <w:sz w:val="32"/>
          <w:lang w:eastAsia="zh-CN"/>
        </w:rPr>
        <w:t>，不替代学校的正式文件、通知与现场公示。凡与学校正式发布文件不一致的，以学校正式文件为准。</w:t>
      </w:r>
    </w:p>
    <w:p w14:paraId="02281EFC">
      <w:pPr>
        <w:pStyle w:val="14"/>
        <w:numPr>
          <w:ilvl w:val="0"/>
          <w:numId w:val="12"/>
        </w:numPr>
        <w:spacing w:before="0" w:after="0" w:line="560" w:lineRule="exact"/>
        <w:jc w:val="both"/>
      </w:pPr>
      <w:r>
        <w:rPr>
          <w:rFonts w:hint="eastAsia" w:ascii="Times New Roman" w:hAnsi="Times New Roman" w:eastAsia="仿宋_GB2312" w:cs="Times New Roman"/>
          <w:color w:val="000000"/>
          <w:sz w:val="32"/>
          <w:lang w:eastAsia="zh-CN"/>
        </w:rPr>
        <w:t>涉及收费的项目（如游泳馆、空调租赁、水电费等）均为参考标准，实际执行以服务现场及线上平台的实时公示为准。</w:t>
      </w:r>
    </w:p>
    <w:p w14:paraId="7765C009">
      <w:pPr>
        <w:pStyle w:val="14"/>
        <w:numPr>
          <w:ilvl w:val="0"/>
          <w:numId w:val="12"/>
        </w:numPr>
        <w:spacing w:before="0" w:after="0" w:line="560" w:lineRule="exact"/>
        <w:jc w:val="both"/>
      </w:pPr>
      <w:r>
        <w:rPr>
          <w:rFonts w:hint="eastAsia" w:ascii="Times New Roman" w:hAnsi="Times New Roman" w:eastAsia="仿宋_GB2312" w:cs="Times New Roman"/>
          <w:color w:val="000000"/>
          <w:sz w:val="32"/>
          <w:lang w:eastAsia="zh-CN"/>
        </w:rPr>
        <w:t>电话、办公地点、服务时间可能因机构调整或工作安排发生变化，建议办理业务前先致电</w:t>
      </w:r>
      <w:r>
        <w:rPr>
          <w:rFonts w:hint="eastAsia" w:ascii="Times New Roman" w:hAnsi="Times New Roman" w:eastAsia="仿宋_GB2312" w:cs="Times New Roman"/>
          <w:color w:val="000000"/>
          <w:sz w:val="32"/>
        </w:rPr>
        <w:t xml:space="preserve"> 0731-88836000 </w:t>
      </w:r>
      <w:r>
        <w:rPr>
          <w:rFonts w:hint="eastAsia" w:ascii="Times New Roman" w:hAnsi="Times New Roman" w:eastAsia="仿宋_GB2312" w:cs="Times New Roman"/>
          <w:color w:val="000000"/>
          <w:sz w:val="32"/>
          <w:lang w:eastAsia="zh-CN"/>
        </w:rPr>
        <w:t>或查看后勤保障部官网最新通知确认。</w:t>
      </w:r>
    </w:p>
    <w:p w14:paraId="25EFE70F">
      <w:pPr>
        <w:pStyle w:val="14"/>
        <w:numPr>
          <w:ilvl w:val="0"/>
          <w:numId w:val="12"/>
        </w:numPr>
        <w:spacing w:before="0" w:after="0" w:line="560" w:lineRule="exact"/>
        <w:jc w:val="both"/>
      </w:pPr>
      <w:r>
        <w:rPr>
          <w:rFonts w:hint="eastAsia" w:ascii="Times New Roman" w:hAnsi="Times New Roman" w:eastAsia="仿宋_GB2312" w:cs="Times New Roman"/>
          <w:color w:val="000000"/>
          <w:sz w:val="32"/>
          <w:lang w:eastAsia="zh-CN"/>
        </w:rPr>
        <w:t>建议按需定期更新本知识库；更新时应重点复核各中心负责人分工、服务窗口地址、收费标准与假期安排四类信息。</w:t>
      </w:r>
    </w:p>
    <w:p w14:paraId="28D2BE23">
      <w:pPr>
        <w:spacing w:before="160" w:after="0" w:line="560" w:lineRule="exact"/>
        <w:jc w:val="right"/>
      </w:pPr>
      <w:r>
        <w:rPr>
          <w:rFonts w:hint="eastAsia" w:ascii="Times New Roman" w:hAnsi="Times New Roman" w:eastAsia="仿宋_GB2312" w:cs="Times New Roman"/>
          <w:color w:val="000000"/>
          <w:sz w:val="32"/>
          <w:lang w:eastAsia="zh-CN"/>
        </w:rPr>
        <w:t>中南大学后勤保障部</w:t>
      </w:r>
    </w:p>
    <w:p w14:paraId="2469C217">
      <w:pPr>
        <w:spacing w:before="0" w:after="0" w:line="560" w:lineRule="exact"/>
        <w:jc w:val="right"/>
      </w:pPr>
      <w:r>
        <w:rPr>
          <w:rFonts w:hint="eastAsia" w:ascii="Times New Roman" w:hAnsi="Times New Roman" w:eastAsia="仿宋_GB2312" w:cs="Times New Roman"/>
          <w:color w:val="000000"/>
          <w:sz w:val="32"/>
          <w:lang w:eastAsia="zh-CN"/>
        </w:rPr>
        <w:t>二〇二六年九月十七日</w:t>
      </w:r>
    </w:p>
    <w:p w14:paraId="60CA5D01">
      <w:pPr>
        <w:pBdr>
          <w:top w:val="single" w:color="808080" w:sz="6" w:space="0"/>
        </w:pBdr>
        <w:spacing w:before="0" w:after="0" w:line="324" w:lineRule="auto"/>
        <w:ind w:firstLine="0"/>
        <w:jc w:val="left"/>
      </w:pPr>
      <w:r>
        <w:rPr>
          <w:rFonts w:hint="eastAsia" w:ascii="Times New Roman" w:hAnsi="Times New Roman" w:eastAsia="仿宋_GB2312" w:cs="Times New Roman"/>
          <w:color w:val="000000"/>
          <w:sz w:val="28"/>
          <w:lang w:eastAsia="zh-CN"/>
        </w:rPr>
        <w:t>资料性质：本知识库为便于师生查阅整理的汇编性资料，不替代学校正式文件、通知与现场公示；如有不一致，以学校正式发布文件为准。</w:t>
      </w:r>
    </w:p>
    <w:p w14:paraId="6572DDCA">
      <w:pPr>
        <w:spacing w:before="0" w:after="0" w:line="324" w:lineRule="auto"/>
        <w:ind w:firstLine="0"/>
        <w:jc w:val="left"/>
      </w:pPr>
      <w:r>
        <w:rPr>
          <w:rFonts w:hint="eastAsia" w:ascii="Times New Roman" w:hAnsi="Times New Roman" w:eastAsia="仿宋_GB2312" w:cs="Times New Roman"/>
          <w:color w:val="000000"/>
          <w:sz w:val="28"/>
          <w:lang w:eastAsia="zh-CN"/>
        </w:rPr>
        <w:t>信息采集截止日期：二〇二六年九月十七日。文中电话除特别标注外，区号均为</w:t>
      </w:r>
      <w:r>
        <w:rPr>
          <w:rFonts w:hint="eastAsia" w:ascii="Times New Roman" w:hAnsi="Times New Roman" w:eastAsia="仿宋_GB2312" w:cs="Times New Roman"/>
          <w:color w:val="000000"/>
          <w:sz w:val="28"/>
        </w:rPr>
        <w:t xml:space="preserve"> 0731</w:t>
      </w:r>
      <w:r>
        <w:rPr>
          <w:rFonts w:hint="eastAsia" w:ascii="Times New Roman" w:hAnsi="Times New Roman" w:eastAsia="仿宋_GB2312" w:cs="Times New Roman"/>
          <w:color w:val="000000"/>
          <w:sz w:val="28"/>
          <w:lang w:eastAsia="zh-CN"/>
        </w:rPr>
        <w:t>。</w:t>
      </w:r>
    </w:p>
    <w:sectPr>
      <w:footerReference r:id="rId5" w:type="default"/>
      <w:pgSz w:w="11906" w:h="16838"/>
      <w:pgMar w:top="2098" w:right="1474" w:bottom="1984" w:left="158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楷体_GB2312">
    <w:altName w:val="楷体"/>
    <w:panose1 w:val="00000000000000000000"/>
    <w:charset w:val="00"/>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F9CC6125">
    <w:panose1 w:val="02010609060101010101"/>
    <w:charset w:val="86"/>
    <w:family w:val="auto"/>
    <w:pitch w:val="default"/>
    <w:sig w:usb0="00000001" w:usb1="00000000" w:usb2="00000000" w:usb3="00000000" w:csb0="0004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F37B9">
    <w:pPr>
      <w:pStyle w:val="24"/>
      <w:tabs>
        <w:tab w:val="center" w:pos="4422"/>
        <w:tab w:val="right" w:pos="8845"/>
      </w:tabs>
    </w:pPr>
    <w:r>
      <w:rPr>
        <w:rFonts w:hint="eastAsia" w:ascii="Times New Roman" w:hAnsi="Times New Roman" w:eastAsia="仿宋_GB2312" w:cs="Times New Roman"/>
        <w:color w:val="000000"/>
        <w:sz w:val="28"/>
      </w:rPr>
      <w:tab/>
    </w:r>
    <w:r>
      <w:rPr>
        <w:rFonts w:hint="eastAsia" w:ascii="Times New Roman" w:hAnsi="Times New Roman" w:eastAsia="仿宋_GB2312" w:cs="Times New Roman"/>
        <w:color w:val="000000"/>
        <w:sz w:val="28"/>
      </w:rPr>
      <w:t xml:space="preserve">— </w:t>
    </w:r>
    <w:r>
      <w:fldChar w:fldCharType="begin"/>
    </w:r>
    <w:r>
      <w:instrText xml:space="preserve">PAGE</w:instrText>
    </w:r>
    <w:r>
      <w:fldChar w:fldCharType="separate"/>
    </w:r>
    <w:r>
      <w:rPr>
        <w:rFonts w:hint="eastAsia" w:ascii="Times New Roman" w:hAnsi="Times New Roman" w:eastAsia="仿宋_GB2312" w:cs="Times New Roman"/>
        <w:color w:val="000000"/>
        <w:sz w:val="28"/>
      </w:rPr>
      <w:fldChar w:fldCharType="end"/>
    </w:r>
    <w:r>
      <w:rPr>
        <w:rFonts w:hint="eastAsia" w:ascii="Times New Roman" w:hAnsi="Times New Roman" w:eastAsia="仿宋_GB2312" w:cs="Times New Roman"/>
        <w:color w:val="000000"/>
        <w:sz w:val="28"/>
      </w:rPr>
      <w:t xml:space="preserve"> —</w:t>
    </w:r>
    <w:r>
      <w:rPr>
        <w:rFonts w:hint="eastAsia" w:ascii="Times New Roman" w:hAnsi="Times New Roman" w:eastAsia="仿宋_GB2312" w:cs="Times New Roman"/>
        <w:color w:val="000000"/>
        <w:sz w:val="2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1020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560" w:lineRule="exact"/>
    </w:pPr>
    <w:rPr>
      <w:rFonts w:ascii="仿宋_GB2312" w:hAnsi="仿宋_GB2312" w:eastAsia="仿宋_GB2312" w:cstheme="minorBidi"/>
      <w:color w:val="000000"/>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60" w:after="0" w:line="560" w:lineRule="exact"/>
      <w:ind w:firstLine="0"/>
      <w:jc w:val="left"/>
      <w:outlineLvl w:val="1"/>
    </w:pPr>
    <w:rPr>
      <w:rFonts w:ascii="黑体" w:hAnsi="黑体" w:eastAsia="黑体"/>
      <w:b/>
      <w:bCs/>
      <w:color w:val="000000"/>
      <w:sz w:val="32"/>
      <w:szCs w:val="26"/>
    </w:rPr>
  </w:style>
  <w:style w:type="paragraph" w:styleId="5">
    <w:name w:val="heading 3"/>
    <w:basedOn w:val="1"/>
    <w:next w:val="1"/>
    <w:link w:val="140"/>
    <w:unhideWhenUsed/>
    <w:qFormat/>
    <w:uiPriority w:val="9"/>
    <w:pPr>
      <w:keepNext/>
      <w:keepLines/>
      <w:spacing w:before="80" w:after="0" w:line="560" w:lineRule="exact"/>
      <w:ind w:firstLine="0"/>
      <w:jc w:val="left"/>
      <w:outlineLvl w:val="2"/>
    </w:pPr>
    <w:rPr>
      <w:rFonts w:ascii="楷体_GB2312" w:hAnsi="楷体_GB2312" w:eastAsia="楷体_GB2312"/>
      <w:b/>
      <w:bCs/>
      <w:color w:val="000000"/>
      <w:sz w:val="3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12817</Words>
  <Characters>15676</Characters>
  <Lines>0</Lines>
  <Paragraphs>0</Paragraphs>
  <TotalTime>21</TotalTime>
  <ScaleCrop>false</ScaleCrop>
  <LinksUpToDate>false</LinksUpToDate>
  <CharactersWithSpaces>16567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谭敏</cp:lastModifiedBy>
  <dcterms:modified xsi:type="dcterms:W3CDTF">2026-09-17T02:13:07Z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eyJoZGlkIjoiYjc3YmQxM2RkY2UyY2E2NGNiMmYyYTU2MDdhY2VmODEiLCJ1c2VySWQiOiIxNTI5ODAzMTI5In0=</vt:lpwstr>
  </property>
  <property fmtid="{D5CDD505-2E9C-101B-9397-08002B2CF9AE}" pid="3" name="KSOProductBuildVer">
    <vt:lpwstr>2052-12.1.0.25222</vt:lpwstr>
  </property>
  <property fmtid="{D5CDD505-2E9C-101B-9397-08002B2CF9AE}" pid="4" name="ICV">
    <vt:lpwstr>594BDDAA4B6E47FB95208919A7F985E1_12</vt:lpwstr>
  </property>
</Properties>
</file>